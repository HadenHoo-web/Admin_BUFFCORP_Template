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92856" w:rsidRPr="00C624C0" w:rsidRDefault="00192856" w:rsidP="00A91AFD">
      <w:pPr>
        <w:pStyle w:val="BodyText"/>
        <w:spacing w:line="276" w:lineRule="auto"/>
        <w:ind w:left="284"/>
        <w:jc w:val="both"/>
      </w:pPr>
    </w:p>
    <w:p w:rsidR="00192856" w:rsidRPr="00C624C0" w:rsidRDefault="005F4207" w:rsidP="005F4207">
      <w:pPr>
        <w:pStyle w:val="BodyText"/>
        <w:spacing w:line="276" w:lineRule="auto"/>
        <w:ind w:left="284"/>
        <w:jc w:val="center"/>
      </w:pPr>
      <w:r w:rsidRPr="00C624C0">
        <w:rPr>
          <w:noProof/>
        </w:rPr>
        <w:drawing>
          <wp:inline distT="0" distB="0" distL="114300" distR="114300" wp14:anchorId="4E502DD6" wp14:editId="74FB3FB5">
            <wp:extent cx="1994535" cy="1994535"/>
            <wp:effectExtent l="0" t="0" r="12065" b="12065"/>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a:picLocks noChangeAspect="1"/>
                    </pic:cNvPicPr>
                  </pic:nvPicPr>
                  <pic:blipFill>
                    <a:blip r:embed="rId7"/>
                    <a:stretch>
                      <a:fillRect/>
                    </a:stretch>
                  </pic:blipFill>
                  <pic:spPr>
                    <a:xfrm>
                      <a:off x="0" y="0"/>
                      <a:ext cx="1994535" cy="1994535"/>
                    </a:xfrm>
                    <a:prstGeom prst="rect">
                      <a:avLst/>
                    </a:prstGeom>
                  </pic:spPr>
                </pic:pic>
              </a:graphicData>
            </a:graphic>
          </wp:inline>
        </w:drawing>
      </w:r>
    </w:p>
    <w:p w:rsidR="00192856" w:rsidRPr="00C624C0" w:rsidRDefault="00192856" w:rsidP="00A91AFD">
      <w:pPr>
        <w:pStyle w:val="BodyText"/>
        <w:spacing w:line="276" w:lineRule="auto"/>
        <w:ind w:left="284"/>
        <w:jc w:val="both"/>
      </w:pPr>
    </w:p>
    <w:p w:rsidR="00192856" w:rsidRPr="00C624C0" w:rsidRDefault="00192856" w:rsidP="00A91AFD">
      <w:pPr>
        <w:pStyle w:val="BodyText"/>
        <w:spacing w:before="8" w:line="276" w:lineRule="auto"/>
        <w:ind w:left="284"/>
        <w:jc w:val="both"/>
      </w:pPr>
    </w:p>
    <w:p w:rsidR="00192856" w:rsidRPr="00C624C0" w:rsidRDefault="005F4207" w:rsidP="005F4207">
      <w:pPr>
        <w:pStyle w:val="Title"/>
        <w:spacing w:before="77" w:line="276" w:lineRule="auto"/>
        <w:ind w:left="284" w:right="2414"/>
        <w:rPr>
          <w:sz w:val="26"/>
          <w:szCs w:val="26"/>
          <w:lang w:val="vi-VN"/>
        </w:rPr>
      </w:pPr>
      <w:r w:rsidRPr="00C624C0">
        <w:rPr>
          <w:sz w:val="26"/>
          <w:szCs w:val="26"/>
        </w:rPr>
        <w:tab/>
      </w:r>
      <w:r w:rsidRPr="00C624C0">
        <w:rPr>
          <w:sz w:val="26"/>
          <w:szCs w:val="26"/>
        </w:rPr>
        <w:tab/>
      </w:r>
      <w:r w:rsidRPr="00C624C0">
        <w:rPr>
          <w:sz w:val="26"/>
          <w:szCs w:val="26"/>
        </w:rPr>
        <w:tab/>
      </w:r>
      <w:r w:rsidR="00192856" w:rsidRPr="00C624C0">
        <w:rPr>
          <w:sz w:val="26"/>
          <w:szCs w:val="26"/>
        </w:rPr>
        <w:t xml:space="preserve">NỘI QUY </w:t>
      </w:r>
      <w:r w:rsidRPr="00C624C0">
        <w:rPr>
          <w:sz w:val="26"/>
          <w:szCs w:val="26"/>
        </w:rPr>
        <w:t>CÔNG</w:t>
      </w:r>
      <w:r w:rsidRPr="00C624C0">
        <w:rPr>
          <w:sz w:val="26"/>
          <w:szCs w:val="26"/>
          <w:lang w:val="vi-VN"/>
        </w:rPr>
        <w:t xml:space="preserve"> TY</w:t>
      </w:r>
    </w:p>
    <w:p w:rsidR="005F4207" w:rsidRPr="00C624C0" w:rsidRDefault="005F4207" w:rsidP="005F4207">
      <w:pPr>
        <w:pStyle w:val="BodyText"/>
        <w:spacing w:line="276" w:lineRule="auto"/>
        <w:ind w:left="284"/>
        <w:jc w:val="both"/>
        <w:rPr>
          <w:b/>
          <w:bCs/>
          <w:iCs/>
          <w:lang w:val="vi-VN"/>
        </w:rPr>
      </w:pPr>
    </w:p>
    <w:p w:rsidR="005F4207" w:rsidRPr="00C624C0" w:rsidRDefault="005F4207" w:rsidP="005F4207">
      <w:pPr>
        <w:pStyle w:val="BodyText"/>
        <w:spacing w:line="276" w:lineRule="auto"/>
        <w:ind w:left="284"/>
        <w:jc w:val="both"/>
        <w:rPr>
          <w:b/>
          <w:bCs/>
          <w:iCs/>
          <w:lang w:val="vi-VN"/>
        </w:rPr>
      </w:pPr>
      <w:r w:rsidRPr="00C624C0">
        <w:rPr>
          <w:b/>
          <w:bCs/>
          <w:iCs/>
          <w:lang w:val="vi-VN"/>
        </w:rPr>
        <w:t>Tên Công ty: CÔNG TY TNHH BUFF CORP</w:t>
      </w:r>
    </w:p>
    <w:p w:rsidR="005F4207" w:rsidRPr="00C624C0" w:rsidRDefault="005F4207" w:rsidP="005F4207">
      <w:pPr>
        <w:pStyle w:val="BodyText"/>
        <w:spacing w:line="276" w:lineRule="auto"/>
        <w:ind w:left="284"/>
        <w:jc w:val="both"/>
      </w:pPr>
      <w:r w:rsidRPr="00C624C0">
        <w:rPr>
          <w:b/>
          <w:bCs/>
          <w:iCs/>
          <w:lang w:val="vi-VN"/>
        </w:rPr>
        <w:t xml:space="preserve">Trụ sở chính: </w:t>
      </w:r>
      <w:r w:rsidR="009C0B2F">
        <w:rPr>
          <w:lang w:val="vi-VN"/>
        </w:rPr>
        <w:t>88/4 Đường</w:t>
      </w:r>
      <w:r w:rsidRPr="00C624C0">
        <w:t xml:space="preserve"> Dân Thắng 2, Xuân Thới Sơn, Thành</w:t>
      </w:r>
      <w:r w:rsidRPr="00C624C0">
        <w:rPr>
          <w:lang w:val="vi-VN"/>
        </w:rPr>
        <w:t xml:space="preserve"> phố</w:t>
      </w:r>
      <w:r w:rsidRPr="00C624C0">
        <w:t xml:space="preserve"> Hồ Chí Minh</w:t>
      </w:r>
    </w:p>
    <w:p w:rsidR="005F4207" w:rsidRPr="00C624C0" w:rsidRDefault="005F4207" w:rsidP="005F4207">
      <w:pPr>
        <w:pStyle w:val="BodyText"/>
        <w:spacing w:line="276" w:lineRule="auto"/>
        <w:ind w:left="284"/>
        <w:jc w:val="both"/>
        <w:rPr>
          <w:iCs/>
          <w:lang w:val="vi-VN"/>
        </w:rPr>
      </w:pPr>
      <w:r w:rsidRPr="00C624C0">
        <w:rPr>
          <w:b/>
          <w:bCs/>
          <w:iCs/>
          <w:lang w:val="vi-VN"/>
        </w:rPr>
        <w:t xml:space="preserve">Website: </w:t>
      </w:r>
      <w:r w:rsidRPr="00C624C0">
        <w:rPr>
          <w:iCs/>
          <w:lang w:val="vi-VN"/>
        </w:rPr>
        <w:t>buffseo.com</w:t>
      </w:r>
    </w:p>
    <w:p w:rsidR="005F4207" w:rsidRPr="00C624C0" w:rsidRDefault="005F4207" w:rsidP="00A91AFD">
      <w:pPr>
        <w:pStyle w:val="BodyText"/>
        <w:spacing w:before="175" w:line="276" w:lineRule="auto"/>
        <w:ind w:left="284"/>
        <w:jc w:val="both"/>
      </w:pPr>
    </w:p>
    <w:p w:rsidR="00192856" w:rsidRPr="00C624C0" w:rsidRDefault="00192856" w:rsidP="00A91AFD">
      <w:pPr>
        <w:pStyle w:val="BodyText"/>
        <w:spacing w:before="175" w:line="276" w:lineRule="auto"/>
        <w:ind w:left="284"/>
        <w:jc w:val="both"/>
      </w:pPr>
      <w:r w:rsidRPr="00C624C0">
        <w:t>Cơ sở pháp lý:</w:t>
      </w:r>
    </w:p>
    <w:p w:rsidR="00192856" w:rsidRPr="00C624C0" w:rsidRDefault="00192856" w:rsidP="00A91AFD">
      <w:pPr>
        <w:pStyle w:val="ListParagraph"/>
        <w:numPr>
          <w:ilvl w:val="0"/>
          <w:numId w:val="1"/>
        </w:numPr>
        <w:tabs>
          <w:tab w:val="left" w:pos="821"/>
        </w:tabs>
        <w:spacing w:before="42" w:line="276" w:lineRule="auto"/>
        <w:ind w:left="284" w:hanging="241"/>
        <w:jc w:val="both"/>
        <w:rPr>
          <w:i/>
          <w:sz w:val="26"/>
          <w:szCs w:val="26"/>
        </w:rPr>
      </w:pPr>
      <w:r w:rsidRPr="00C624C0">
        <w:rPr>
          <w:i/>
          <w:sz w:val="26"/>
          <w:szCs w:val="26"/>
        </w:rPr>
        <w:t>Căn cứ Bộ Luật Lao Động số 45/2019/QH14 ngày 20 tháng 11 năm</w:t>
      </w:r>
      <w:r w:rsidRPr="00C624C0">
        <w:rPr>
          <w:i/>
          <w:spacing w:val="3"/>
          <w:sz w:val="26"/>
          <w:szCs w:val="26"/>
        </w:rPr>
        <w:t xml:space="preserve"> </w:t>
      </w:r>
      <w:r w:rsidRPr="00C624C0">
        <w:rPr>
          <w:i/>
          <w:sz w:val="26"/>
          <w:szCs w:val="26"/>
        </w:rPr>
        <w:t>2019;</w:t>
      </w:r>
    </w:p>
    <w:p w:rsidR="00192856" w:rsidRPr="00C624C0" w:rsidRDefault="00192856" w:rsidP="00A91AFD">
      <w:pPr>
        <w:pStyle w:val="ListParagraph"/>
        <w:numPr>
          <w:ilvl w:val="0"/>
          <w:numId w:val="1"/>
        </w:numPr>
        <w:tabs>
          <w:tab w:val="left" w:pos="807"/>
        </w:tabs>
        <w:spacing w:before="47" w:line="276" w:lineRule="auto"/>
        <w:ind w:left="284" w:hanging="227"/>
        <w:jc w:val="both"/>
        <w:rPr>
          <w:i/>
          <w:sz w:val="26"/>
          <w:szCs w:val="26"/>
        </w:rPr>
      </w:pPr>
      <w:r w:rsidRPr="00C624C0">
        <w:rPr>
          <w:i/>
          <w:sz w:val="26"/>
          <w:szCs w:val="26"/>
        </w:rPr>
        <w:t>Căn cứ Nghị định 145/2020/NĐ-CP ngày 14 tháng 12 năm 2020 của Chính</w:t>
      </w:r>
      <w:r w:rsidRPr="00C624C0">
        <w:rPr>
          <w:i/>
          <w:spacing w:val="15"/>
          <w:sz w:val="26"/>
          <w:szCs w:val="26"/>
        </w:rPr>
        <w:t xml:space="preserve"> </w:t>
      </w:r>
      <w:r w:rsidRPr="00C624C0">
        <w:rPr>
          <w:i/>
          <w:sz w:val="26"/>
          <w:szCs w:val="26"/>
        </w:rPr>
        <w:t>phủ;</w:t>
      </w:r>
    </w:p>
    <w:p w:rsidR="00AE3146" w:rsidRPr="00C624C0" w:rsidRDefault="00AE3146" w:rsidP="00A91AFD">
      <w:pPr>
        <w:pStyle w:val="ListParagraph"/>
        <w:numPr>
          <w:ilvl w:val="0"/>
          <w:numId w:val="1"/>
        </w:numPr>
        <w:tabs>
          <w:tab w:val="left" w:pos="807"/>
        </w:tabs>
        <w:spacing w:before="47" w:line="276" w:lineRule="auto"/>
        <w:ind w:left="284" w:hanging="227"/>
        <w:jc w:val="both"/>
        <w:rPr>
          <w:i/>
          <w:sz w:val="26"/>
          <w:szCs w:val="26"/>
          <w:lang w:val="en-VN"/>
        </w:rPr>
      </w:pPr>
      <w:r w:rsidRPr="00C624C0">
        <w:rPr>
          <w:i/>
          <w:sz w:val="26"/>
          <w:szCs w:val="26"/>
          <w:lang w:val="vi-VN"/>
        </w:rPr>
        <w:t xml:space="preserve">Căn cứ </w:t>
      </w:r>
      <w:r w:rsidRPr="00C624C0">
        <w:rPr>
          <w:i/>
          <w:sz w:val="26"/>
          <w:szCs w:val="26"/>
          <w:lang w:val="en-VN"/>
        </w:rPr>
        <w:t>Nghị định 12/2022/NĐ-CP</w:t>
      </w:r>
      <w:r w:rsidRPr="00C624C0">
        <w:rPr>
          <w:i/>
          <w:sz w:val="26"/>
          <w:szCs w:val="26"/>
          <w:lang w:val="vi-VN"/>
        </w:rPr>
        <w:t xml:space="preserve"> ngày 17 tháng 01 năm 2022 của Chính phủ</w:t>
      </w:r>
      <w:r w:rsidRPr="00C624C0">
        <w:rPr>
          <w:i/>
          <w:sz w:val="26"/>
          <w:szCs w:val="26"/>
          <w:lang w:val="en-VN"/>
        </w:rPr>
        <w:t>;</w:t>
      </w:r>
    </w:p>
    <w:p w:rsidR="00AE3146" w:rsidRPr="00C624C0" w:rsidRDefault="00AE3146" w:rsidP="00A91AFD">
      <w:pPr>
        <w:pStyle w:val="ListParagraph"/>
        <w:numPr>
          <w:ilvl w:val="0"/>
          <w:numId w:val="1"/>
        </w:numPr>
        <w:tabs>
          <w:tab w:val="left" w:pos="807"/>
        </w:tabs>
        <w:spacing w:before="47" w:line="276" w:lineRule="auto"/>
        <w:ind w:left="284" w:hanging="227"/>
        <w:jc w:val="both"/>
        <w:rPr>
          <w:i/>
          <w:sz w:val="26"/>
          <w:szCs w:val="26"/>
          <w:lang w:val="en-VN"/>
        </w:rPr>
      </w:pPr>
      <w:r w:rsidRPr="00C624C0">
        <w:rPr>
          <w:i/>
          <w:sz w:val="26"/>
          <w:szCs w:val="26"/>
          <w:lang w:val="vi-VN"/>
        </w:rPr>
        <w:t>Căn cứ</w:t>
      </w:r>
      <w:r w:rsidRPr="00C624C0">
        <w:rPr>
          <w:i/>
          <w:sz w:val="26"/>
          <w:szCs w:val="26"/>
          <w:lang w:val="en-VN"/>
        </w:rPr>
        <w:t xml:space="preserve"> Luật Bảo hiểm xã hội 2014;</w:t>
      </w:r>
    </w:p>
    <w:p w:rsidR="00192856" w:rsidRPr="00C624C0" w:rsidRDefault="00192856" w:rsidP="005F4207">
      <w:pPr>
        <w:pStyle w:val="BodyText"/>
        <w:spacing w:line="276" w:lineRule="auto"/>
        <w:ind w:left="284"/>
        <w:jc w:val="both"/>
        <w:rPr>
          <w:i/>
          <w:lang w:val="en-VN"/>
        </w:rPr>
      </w:pPr>
      <w:r w:rsidRPr="00C624C0">
        <w:rPr>
          <w:i/>
        </w:rPr>
        <w:t>Căn cứ Thông tư 10/2020/TT-BLĐTBXH ngày 12 tháng 11 năm 2020 hướng dẫn một số nội dung tại Bộ Luật Lao Động năm</w:t>
      </w:r>
      <w:r w:rsidRPr="00C624C0">
        <w:rPr>
          <w:i/>
          <w:spacing w:val="5"/>
        </w:rPr>
        <w:t xml:space="preserve"> </w:t>
      </w:r>
      <w:r w:rsidRPr="00C624C0">
        <w:rPr>
          <w:i/>
        </w:rPr>
        <w:t>2019;</w:t>
      </w:r>
    </w:p>
    <w:p w:rsidR="00192856" w:rsidRPr="00C624C0" w:rsidRDefault="00192856" w:rsidP="00A91AFD">
      <w:pPr>
        <w:pStyle w:val="ListParagraph"/>
        <w:numPr>
          <w:ilvl w:val="0"/>
          <w:numId w:val="1"/>
        </w:numPr>
        <w:tabs>
          <w:tab w:val="left" w:pos="739"/>
        </w:tabs>
        <w:spacing w:line="276" w:lineRule="auto"/>
        <w:ind w:left="284" w:hanging="159"/>
        <w:jc w:val="both"/>
        <w:rPr>
          <w:i/>
          <w:sz w:val="26"/>
          <w:szCs w:val="26"/>
        </w:rPr>
      </w:pPr>
      <w:r w:rsidRPr="00C624C0">
        <w:rPr>
          <w:i/>
          <w:sz w:val="26"/>
          <w:szCs w:val="26"/>
        </w:rPr>
        <w:t>Các văn bản pháp luật khác có liên</w:t>
      </w:r>
      <w:r w:rsidRPr="00C624C0">
        <w:rPr>
          <w:i/>
          <w:spacing w:val="-1"/>
          <w:sz w:val="26"/>
          <w:szCs w:val="26"/>
        </w:rPr>
        <w:t xml:space="preserve"> </w:t>
      </w:r>
      <w:r w:rsidRPr="00C624C0">
        <w:rPr>
          <w:i/>
          <w:sz w:val="26"/>
          <w:szCs w:val="26"/>
        </w:rPr>
        <w:t>quan.</w:t>
      </w:r>
    </w:p>
    <w:p w:rsidR="00192856" w:rsidRPr="00C624C0" w:rsidRDefault="00192856" w:rsidP="00A91AFD">
      <w:pPr>
        <w:pStyle w:val="BodyText"/>
        <w:spacing w:line="276" w:lineRule="auto"/>
        <w:ind w:left="284"/>
        <w:jc w:val="both"/>
        <w:rPr>
          <w:i/>
        </w:rPr>
      </w:pPr>
    </w:p>
    <w:p w:rsidR="005F4207" w:rsidRPr="00C624C0" w:rsidRDefault="00192856" w:rsidP="005F4207">
      <w:pPr>
        <w:pStyle w:val="BodyText"/>
        <w:spacing w:before="225" w:line="276" w:lineRule="auto"/>
        <w:ind w:left="284"/>
        <w:jc w:val="both"/>
      </w:pPr>
      <w:r w:rsidRPr="00C624C0">
        <w:t>Cơ sở thực tiễn:</w:t>
      </w:r>
    </w:p>
    <w:p w:rsidR="00192856" w:rsidRPr="00C624C0" w:rsidRDefault="00192856" w:rsidP="005F4207">
      <w:pPr>
        <w:pStyle w:val="BodyText"/>
        <w:spacing w:before="225" w:line="276" w:lineRule="auto"/>
        <w:ind w:left="284"/>
        <w:jc w:val="both"/>
      </w:pPr>
      <w:r w:rsidRPr="00C624C0">
        <w:rPr>
          <w:i/>
        </w:rPr>
        <w:t>Căn cứ tình hình thực tế hoạt động kinh doanh và tổ chức lao động của Công</w:t>
      </w:r>
      <w:r w:rsidRPr="00C624C0">
        <w:rPr>
          <w:i/>
          <w:spacing w:val="-8"/>
        </w:rPr>
        <w:t xml:space="preserve"> </w:t>
      </w:r>
      <w:r w:rsidRPr="00C624C0">
        <w:rPr>
          <w:i/>
        </w:rPr>
        <w:t>ty;</w:t>
      </w:r>
      <w:r w:rsidR="005F4207" w:rsidRPr="00C624C0">
        <w:rPr>
          <w:i/>
          <w:lang w:val="vi-VN"/>
        </w:rPr>
        <w:t xml:space="preserve"> </w:t>
      </w:r>
      <w:r w:rsidRPr="00C624C0">
        <w:rPr>
          <w:i/>
        </w:rPr>
        <w:t>Nhằm đảm bảo cơ cấu tổ chức nhân viên được hoàn thiện, trật tự, thực hiện đúng quy định của Pháp luật.</w:t>
      </w:r>
    </w:p>
    <w:p w:rsidR="00192856" w:rsidRPr="00C624C0" w:rsidRDefault="00192856" w:rsidP="00A91AFD">
      <w:pPr>
        <w:pStyle w:val="BodyText"/>
        <w:spacing w:line="276" w:lineRule="auto"/>
        <w:ind w:left="284"/>
        <w:jc w:val="both"/>
        <w:rPr>
          <w:i/>
        </w:rPr>
      </w:pPr>
    </w:p>
    <w:p w:rsidR="00AE3146" w:rsidRPr="00C624C0" w:rsidRDefault="00AE3146" w:rsidP="00A91AFD">
      <w:pPr>
        <w:pStyle w:val="Heading1"/>
        <w:spacing w:before="60" w:line="276" w:lineRule="auto"/>
        <w:ind w:left="284"/>
        <w:jc w:val="both"/>
        <w:sectPr w:rsidR="00AE3146" w:rsidRPr="00C624C0" w:rsidSect="006B3622">
          <w:footerReference w:type="even" r:id="rId8"/>
          <w:footerReference w:type="default" r:id="rId9"/>
          <w:pgSz w:w="12240" w:h="15840"/>
          <w:pgMar w:top="1200" w:right="700" w:bottom="1200" w:left="860" w:header="0" w:footer="1008" w:gutter="0"/>
          <w:cols w:space="720"/>
          <w:titlePg/>
          <w:docGrid w:linePitch="360"/>
        </w:sectPr>
      </w:pPr>
      <w:bookmarkStart w:id="0" w:name="_bookmark0"/>
      <w:bookmarkStart w:id="1" w:name="CHƯƠNG_I:_QUY_ĐỊNH_CHUNG"/>
      <w:bookmarkEnd w:id="0"/>
      <w:bookmarkEnd w:id="1"/>
    </w:p>
    <w:p w:rsidR="00192856" w:rsidRPr="00C624C0" w:rsidRDefault="00192856" w:rsidP="005F4207">
      <w:pPr>
        <w:pStyle w:val="Heading1"/>
        <w:spacing w:before="60" w:line="276" w:lineRule="auto"/>
        <w:ind w:left="284"/>
        <w:jc w:val="center"/>
      </w:pPr>
      <w:r w:rsidRPr="00C624C0">
        <w:lastRenderedPageBreak/>
        <w:t>CHƯƠNG I: QUY ĐỊNH CHUNG</w:t>
      </w:r>
    </w:p>
    <w:p w:rsidR="00192856" w:rsidRPr="00C624C0" w:rsidRDefault="00192856" w:rsidP="00A91AFD">
      <w:pPr>
        <w:pStyle w:val="Heading1"/>
        <w:spacing w:before="205" w:line="276" w:lineRule="auto"/>
        <w:ind w:left="284"/>
        <w:jc w:val="both"/>
      </w:pPr>
      <w:bookmarkStart w:id="2" w:name="_bookmark1"/>
      <w:bookmarkStart w:id="3" w:name="ĐIỀU_1:_Ý_NGHĨA"/>
      <w:bookmarkStart w:id="4" w:name="_bookmark2"/>
      <w:bookmarkStart w:id="5" w:name="ĐIỀU_2:_PHẠM_VI_ÁP_DỤNG"/>
      <w:bookmarkEnd w:id="2"/>
      <w:bookmarkEnd w:id="3"/>
      <w:bookmarkEnd w:id="4"/>
      <w:bookmarkEnd w:id="5"/>
      <w:r w:rsidRPr="00C624C0">
        <w:t xml:space="preserve">ĐIỀU </w:t>
      </w:r>
      <w:r w:rsidR="00A65138" w:rsidRPr="00C624C0">
        <w:rPr>
          <w:lang w:val="vi-VN"/>
        </w:rPr>
        <w:t>1.</w:t>
      </w:r>
      <w:r w:rsidRPr="00C624C0">
        <w:t xml:space="preserve"> PHẠM VI</w:t>
      </w:r>
      <w:r w:rsidR="00AE3146" w:rsidRPr="00C624C0">
        <w:rPr>
          <w:lang w:val="vi-VN"/>
        </w:rPr>
        <w:t xml:space="preserve"> VÀ ĐỐI TƯỢNG</w:t>
      </w:r>
      <w:r w:rsidRPr="00C624C0">
        <w:t xml:space="preserve"> ÁP DỤNG</w:t>
      </w:r>
    </w:p>
    <w:p w:rsidR="00A65138" w:rsidRPr="00C624C0" w:rsidRDefault="00192856" w:rsidP="00A91AFD">
      <w:pPr>
        <w:pStyle w:val="BodyText"/>
        <w:spacing w:before="104" w:line="276" w:lineRule="auto"/>
        <w:ind w:left="284" w:right="211"/>
        <w:jc w:val="both"/>
      </w:pPr>
      <w:r w:rsidRPr="00C624C0">
        <w:t>Nội</w:t>
      </w:r>
      <w:r w:rsidRPr="00C624C0">
        <w:rPr>
          <w:spacing w:val="-5"/>
        </w:rPr>
        <w:t xml:space="preserve"> </w:t>
      </w:r>
      <w:r w:rsidRPr="00C624C0">
        <w:t>quy</w:t>
      </w:r>
      <w:r w:rsidRPr="00C624C0">
        <w:rPr>
          <w:spacing w:val="-5"/>
        </w:rPr>
        <w:t xml:space="preserve"> </w:t>
      </w:r>
      <w:r w:rsidRPr="00C624C0">
        <w:t>lao</w:t>
      </w:r>
      <w:r w:rsidRPr="00C624C0">
        <w:rPr>
          <w:spacing w:val="-5"/>
        </w:rPr>
        <w:t xml:space="preserve"> </w:t>
      </w:r>
      <w:r w:rsidRPr="00C624C0">
        <w:t>động</w:t>
      </w:r>
      <w:r w:rsidRPr="00C624C0">
        <w:rPr>
          <w:spacing w:val="-10"/>
        </w:rPr>
        <w:t xml:space="preserve"> </w:t>
      </w:r>
      <w:r w:rsidRPr="00C624C0">
        <w:t>áp</w:t>
      </w:r>
      <w:r w:rsidRPr="00C624C0">
        <w:rPr>
          <w:spacing w:val="-5"/>
        </w:rPr>
        <w:t xml:space="preserve"> </w:t>
      </w:r>
      <w:r w:rsidRPr="00C624C0">
        <w:t>dụng</w:t>
      </w:r>
      <w:r w:rsidRPr="00C624C0">
        <w:rPr>
          <w:spacing w:val="-10"/>
        </w:rPr>
        <w:t xml:space="preserve"> </w:t>
      </w:r>
      <w:r w:rsidRPr="00C624C0">
        <w:t>cho</w:t>
      </w:r>
      <w:r w:rsidRPr="00C624C0">
        <w:rPr>
          <w:spacing w:val="-5"/>
        </w:rPr>
        <w:t xml:space="preserve"> </w:t>
      </w:r>
      <w:r w:rsidRPr="00C624C0">
        <w:t>tất</w:t>
      </w:r>
      <w:r w:rsidRPr="00C624C0">
        <w:rPr>
          <w:spacing w:val="-5"/>
        </w:rPr>
        <w:t xml:space="preserve"> </w:t>
      </w:r>
      <w:r w:rsidRPr="00C624C0">
        <w:t>cả</w:t>
      </w:r>
      <w:r w:rsidRPr="00C624C0">
        <w:rPr>
          <w:spacing w:val="-9"/>
        </w:rPr>
        <w:t xml:space="preserve"> </w:t>
      </w:r>
      <w:r w:rsidR="00162FE1">
        <w:rPr>
          <w:spacing w:val="-9"/>
        </w:rPr>
        <w:t>NLĐ</w:t>
      </w:r>
      <w:r w:rsidRPr="00C624C0">
        <w:rPr>
          <w:spacing w:val="-10"/>
        </w:rPr>
        <w:t xml:space="preserve"> </w:t>
      </w:r>
      <w:r w:rsidRPr="00C624C0">
        <w:t>làm</w:t>
      </w:r>
      <w:r w:rsidRPr="00C624C0">
        <w:rPr>
          <w:spacing w:val="-5"/>
        </w:rPr>
        <w:t xml:space="preserve"> </w:t>
      </w:r>
      <w:r w:rsidRPr="00C624C0">
        <w:t>việc</w:t>
      </w:r>
      <w:r w:rsidRPr="00C624C0">
        <w:rPr>
          <w:spacing w:val="-5"/>
        </w:rPr>
        <w:t xml:space="preserve"> </w:t>
      </w:r>
      <w:r w:rsidRPr="00C624C0">
        <w:t>tại</w:t>
      </w:r>
      <w:r w:rsidRPr="00C624C0">
        <w:rPr>
          <w:spacing w:val="-5"/>
        </w:rPr>
        <w:t xml:space="preserve"> </w:t>
      </w:r>
      <w:r w:rsidRPr="00C624C0">
        <w:t xml:space="preserve">Công ty </w:t>
      </w:r>
      <w:r w:rsidR="00A65138" w:rsidRPr="00C624C0">
        <w:t>theo</w:t>
      </w:r>
      <w:r w:rsidR="00A65138" w:rsidRPr="00C624C0">
        <w:rPr>
          <w:lang w:val="vi-VN"/>
        </w:rPr>
        <w:t xml:space="preserve"> </w:t>
      </w:r>
      <w:r w:rsidRPr="00C624C0">
        <w:t>Hợp đồng lao động</w:t>
      </w:r>
      <w:r w:rsidR="00A65138" w:rsidRPr="00C624C0">
        <w:rPr>
          <w:lang w:val="vi-VN"/>
        </w:rPr>
        <w:t xml:space="preserve">, </w:t>
      </w:r>
      <w:r w:rsidRPr="00C624C0">
        <w:rPr>
          <w:spacing w:val="-3"/>
        </w:rPr>
        <w:t xml:space="preserve">kể </w:t>
      </w:r>
      <w:r w:rsidRPr="00C624C0">
        <w:t xml:space="preserve">cả </w:t>
      </w:r>
      <w:r w:rsidR="00162FE1">
        <w:t>NLĐ</w:t>
      </w:r>
      <w:r w:rsidR="00A65138" w:rsidRPr="00C624C0">
        <w:rPr>
          <w:lang w:val="vi-VN"/>
        </w:rPr>
        <w:t xml:space="preserve"> </w:t>
      </w:r>
      <w:r w:rsidRPr="00C624C0">
        <w:t>đang trong thời gian thử việc, đang được huấn luyện, đào tạo nghề nghiệp hoặc Cộng tác viên làm việc tại Chi nhánh của Công</w:t>
      </w:r>
      <w:r w:rsidRPr="00C624C0">
        <w:rPr>
          <w:spacing w:val="4"/>
        </w:rPr>
        <w:t xml:space="preserve"> </w:t>
      </w:r>
      <w:r w:rsidRPr="00C624C0">
        <w:t>ty.</w:t>
      </w:r>
    </w:p>
    <w:p w:rsidR="00A65138" w:rsidRPr="00C624C0" w:rsidRDefault="00A65138" w:rsidP="00A91AFD">
      <w:pPr>
        <w:pStyle w:val="BodyText"/>
        <w:spacing w:before="104" w:line="276" w:lineRule="auto"/>
        <w:ind w:left="284" w:right="211"/>
        <w:jc w:val="both"/>
      </w:pPr>
    </w:p>
    <w:p w:rsidR="00A65138" w:rsidRPr="00C624C0" w:rsidRDefault="00A65138" w:rsidP="00A91AFD">
      <w:pPr>
        <w:pStyle w:val="BodyText"/>
        <w:spacing w:before="104" w:line="276" w:lineRule="auto"/>
        <w:ind w:left="284" w:right="211"/>
        <w:jc w:val="both"/>
        <w:rPr>
          <w:b/>
          <w:bCs/>
          <w:lang w:val="vi-VN"/>
        </w:rPr>
      </w:pPr>
      <w:r w:rsidRPr="00C624C0">
        <w:rPr>
          <w:b/>
          <w:bCs/>
          <w:lang w:val="en-VN"/>
        </w:rPr>
        <w:t>ĐIỀU 2. NGUYÊN</w:t>
      </w:r>
      <w:r w:rsidRPr="00C624C0">
        <w:rPr>
          <w:b/>
          <w:bCs/>
          <w:lang w:val="vi-VN"/>
        </w:rPr>
        <w:t xml:space="preserve"> TẮC ÁP DỤNG</w:t>
      </w:r>
    </w:p>
    <w:p w:rsidR="00A65138" w:rsidRPr="00C624C0" w:rsidRDefault="00A65138" w:rsidP="00A91AFD">
      <w:pPr>
        <w:pStyle w:val="BodyText"/>
        <w:spacing w:before="104" w:line="276" w:lineRule="auto"/>
        <w:ind w:left="284" w:right="211"/>
        <w:jc w:val="both"/>
        <w:rPr>
          <w:lang w:val="en-VN"/>
        </w:rPr>
      </w:pPr>
      <w:r w:rsidRPr="00C624C0">
        <w:rPr>
          <w:lang w:val="vi-VN"/>
        </w:rPr>
        <w:t xml:space="preserve">1. </w:t>
      </w:r>
      <w:r w:rsidRPr="00C624C0">
        <w:rPr>
          <w:lang w:val="en-VN"/>
        </w:rPr>
        <w:t>Bảo đảm tuân thủ pháp luật lao động hiện hành.</w:t>
      </w:r>
    </w:p>
    <w:p w:rsidR="00A65138" w:rsidRPr="00C624C0" w:rsidRDefault="00A65138" w:rsidP="00A91AFD">
      <w:pPr>
        <w:pStyle w:val="BodyText"/>
        <w:spacing w:before="104" w:line="276" w:lineRule="auto"/>
        <w:ind w:left="284" w:right="211"/>
        <w:jc w:val="both"/>
        <w:rPr>
          <w:lang w:val="en-VN"/>
        </w:rPr>
      </w:pPr>
      <w:r w:rsidRPr="00C624C0">
        <w:rPr>
          <w:lang w:val="vi-VN"/>
        </w:rPr>
        <w:t xml:space="preserve">2. </w:t>
      </w:r>
      <w:r w:rsidRPr="00C624C0">
        <w:rPr>
          <w:lang w:val="en-VN"/>
        </w:rPr>
        <w:t xml:space="preserve">Bảo đảm quyền, lợi ích hợp pháp của </w:t>
      </w:r>
      <w:r w:rsidR="00162FE1">
        <w:rPr>
          <w:lang w:val="en-VN"/>
        </w:rPr>
        <w:t>NLĐ</w:t>
      </w:r>
      <w:r w:rsidRPr="00C624C0">
        <w:rPr>
          <w:lang w:val="en-VN"/>
        </w:rPr>
        <w:t xml:space="preserve"> và người sử dụng lao động.</w:t>
      </w:r>
    </w:p>
    <w:p w:rsidR="00A65138" w:rsidRPr="00C624C0" w:rsidRDefault="00A65138" w:rsidP="00A91AFD">
      <w:pPr>
        <w:pStyle w:val="BodyText"/>
        <w:spacing w:before="104" w:line="276" w:lineRule="auto"/>
        <w:ind w:left="284" w:right="211"/>
        <w:jc w:val="both"/>
        <w:rPr>
          <w:lang w:val="en-VN"/>
        </w:rPr>
      </w:pPr>
      <w:r w:rsidRPr="00C624C0">
        <w:rPr>
          <w:lang w:val="vi-VN"/>
        </w:rPr>
        <w:t xml:space="preserve">3. </w:t>
      </w:r>
      <w:r w:rsidRPr="00C624C0">
        <w:rPr>
          <w:lang w:val="en-VN"/>
        </w:rPr>
        <w:t>Xây dựng môi trường làm việc tôn trọng, hợp tác, kỷ cương và chuyên nghiệp.</w:t>
      </w:r>
    </w:p>
    <w:p w:rsidR="00A65138" w:rsidRPr="00C624C0" w:rsidRDefault="00A65138" w:rsidP="00A91AFD">
      <w:pPr>
        <w:pStyle w:val="Heading1"/>
        <w:spacing w:line="276" w:lineRule="auto"/>
        <w:ind w:left="284"/>
        <w:jc w:val="both"/>
      </w:pPr>
      <w:bookmarkStart w:id="6" w:name="ĐIỀU_3:_HIỆU_LỰC"/>
      <w:bookmarkStart w:id="7" w:name="_bookmark3"/>
      <w:bookmarkEnd w:id="6"/>
      <w:bookmarkEnd w:id="7"/>
    </w:p>
    <w:p w:rsidR="00192856" w:rsidRPr="00C624C0" w:rsidRDefault="00192856" w:rsidP="00A91AFD">
      <w:pPr>
        <w:pStyle w:val="Heading1"/>
        <w:spacing w:line="276" w:lineRule="auto"/>
        <w:ind w:left="284"/>
        <w:jc w:val="both"/>
      </w:pPr>
      <w:r w:rsidRPr="00C624C0">
        <w:t>ĐIỀU 3</w:t>
      </w:r>
      <w:r w:rsidR="00A65138" w:rsidRPr="00C624C0">
        <w:rPr>
          <w:lang w:val="vi-VN"/>
        </w:rPr>
        <w:t>.</w:t>
      </w:r>
      <w:r w:rsidRPr="00C624C0">
        <w:t xml:space="preserve"> HIỆU LỰC</w:t>
      </w:r>
    </w:p>
    <w:p w:rsidR="00192856" w:rsidRPr="00C624C0" w:rsidRDefault="00192856" w:rsidP="00A91AFD">
      <w:pPr>
        <w:pStyle w:val="BodyText"/>
        <w:spacing w:before="105" w:line="276" w:lineRule="auto"/>
        <w:ind w:left="284" w:right="215"/>
        <w:jc w:val="both"/>
      </w:pPr>
      <w:r w:rsidRPr="00C624C0">
        <w:t>Nội quy lao động có hiệu lực thi hành từ ngày ký.</w:t>
      </w:r>
    </w:p>
    <w:p w:rsidR="00192856" w:rsidRPr="00C624C0" w:rsidRDefault="00192856" w:rsidP="00A91AFD">
      <w:pPr>
        <w:pStyle w:val="BodyText"/>
        <w:spacing w:before="7" w:line="276" w:lineRule="auto"/>
        <w:ind w:left="284"/>
        <w:jc w:val="both"/>
      </w:pPr>
    </w:p>
    <w:p w:rsidR="00192856" w:rsidRPr="00C624C0" w:rsidRDefault="00192856" w:rsidP="00A91AFD">
      <w:pPr>
        <w:pStyle w:val="Heading1"/>
        <w:spacing w:line="276" w:lineRule="auto"/>
        <w:ind w:left="284"/>
        <w:jc w:val="both"/>
      </w:pPr>
      <w:bookmarkStart w:id="8" w:name="ĐIỀU_4:_ĐIỀU_CHỈNH"/>
      <w:bookmarkStart w:id="9" w:name="_bookmark4"/>
      <w:bookmarkEnd w:id="8"/>
      <w:bookmarkEnd w:id="9"/>
      <w:r w:rsidRPr="00C624C0">
        <w:t>ĐIỀU 4: ĐIỀU CHỈNH</w:t>
      </w:r>
    </w:p>
    <w:p w:rsidR="00192856" w:rsidRPr="00C624C0" w:rsidRDefault="00192856" w:rsidP="00A91AFD">
      <w:pPr>
        <w:pStyle w:val="BodyText"/>
        <w:spacing w:before="100" w:line="276" w:lineRule="auto"/>
        <w:ind w:left="284" w:right="211"/>
        <w:jc w:val="both"/>
      </w:pPr>
      <w:r w:rsidRPr="00C624C0">
        <w:t xml:space="preserve">Nội quy lao động này có thể được sửa đổi, </w:t>
      </w:r>
      <w:r w:rsidRPr="00C624C0">
        <w:rPr>
          <w:spacing w:val="-3"/>
        </w:rPr>
        <w:t xml:space="preserve">bổ </w:t>
      </w:r>
      <w:r w:rsidRPr="00C624C0">
        <w:t>sung tùy tình  hình thực  tế của Công ty, đảm bảo phù hợp với quy định của Pháp luật Việt</w:t>
      </w:r>
      <w:r w:rsidRPr="00C624C0">
        <w:rPr>
          <w:spacing w:val="-2"/>
        </w:rPr>
        <w:t xml:space="preserve"> </w:t>
      </w:r>
      <w:r w:rsidRPr="00C624C0">
        <w:rPr>
          <w:spacing w:val="-3"/>
        </w:rPr>
        <w:t>Nam.</w:t>
      </w:r>
    </w:p>
    <w:p w:rsidR="00192856" w:rsidRPr="00C624C0" w:rsidRDefault="00192856" w:rsidP="00A91AFD">
      <w:pPr>
        <w:pStyle w:val="BodyText"/>
        <w:spacing w:line="276" w:lineRule="auto"/>
        <w:ind w:left="284"/>
        <w:jc w:val="both"/>
      </w:pPr>
    </w:p>
    <w:p w:rsidR="00192856" w:rsidRPr="00C624C0" w:rsidRDefault="00192856" w:rsidP="00A91AFD">
      <w:pPr>
        <w:pStyle w:val="Heading1"/>
        <w:spacing w:line="276" w:lineRule="auto"/>
        <w:ind w:left="284"/>
        <w:jc w:val="both"/>
      </w:pPr>
      <w:bookmarkStart w:id="10" w:name="_bookmark5"/>
      <w:bookmarkStart w:id="11" w:name="ĐIỀU_5:_LUẬT_ÁP_DỤNG"/>
      <w:bookmarkEnd w:id="10"/>
      <w:bookmarkEnd w:id="11"/>
      <w:r w:rsidRPr="00C624C0">
        <w:t>ĐIỀU 5: LUẬT ÁP DỤNG</w:t>
      </w:r>
    </w:p>
    <w:p w:rsidR="00A65138" w:rsidRPr="00C624C0" w:rsidRDefault="00192856" w:rsidP="00A91AFD">
      <w:pPr>
        <w:pStyle w:val="BodyText"/>
        <w:spacing w:before="105" w:line="276" w:lineRule="auto"/>
        <w:ind w:left="284" w:right="216"/>
        <w:jc w:val="both"/>
      </w:pPr>
      <w:r w:rsidRPr="00C624C0">
        <w:t xml:space="preserve">Mọi trường hợp không quy định trong Nội quy lao động này sẽ </w:t>
      </w:r>
      <w:r w:rsidRPr="00C624C0">
        <w:rPr>
          <w:spacing w:val="2"/>
        </w:rPr>
        <w:t xml:space="preserve">được </w:t>
      </w:r>
      <w:r w:rsidRPr="00C624C0">
        <w:t>giải quyết theo Bộ Luật lao</w:t>
      </w:r>
      <w:r w:rsidRPr="00C624C0">
        <w:rPr>
          <w:spacing w:val="-11"/>
        </w:rPr>
        <w:t xml:space="preserve"> </w:t>
      </w:r>
      <w:r w:rsidRPr="00C624C0">
        <w:t>động, các</w:t>
      </w:r>
      <w:r w:rsidRPr="00C624C0">
        <w:rPr>
          <w:spacing w:val="-5"/>
        </w:rPr>
        <w:t xml:space="preserve"> </w:t>
      </w:r>
      <w:r w:rsidRPr="00C624C0">
        <w:t>văn</w:t>
      </w:r>
      <w:r w:rsidRPr="00C624C0">
        <w:rPr>
          <w:spacing w:val="-10"/>
        </w:rPr>
        <w:t xml:space="preserve"> </w:t>
      </w:r>
      <w:r w:rsidRPr="00C624C0">
        <w:t>bản</w:t>
      </w:r>
      <w:r w:rsidRPr="00C624C0">
        <w:rPr>
          <w:spacing w:val="-10"/>
        </w:rPr>
        <w:t xml:space="preserve"> </w:t>
      </w:r>
      <w:r w:rsidRPr="00C624C0">
        <w:t>hiện</w:t>
      </w:r>
      <w:r w:rsidRPr="00C624C0">
        <w:rPr>
          <w:spacing w:val="-10"/>
        </w:rPr>
        <w:t xml:space="preserve"> </w:t>
      </w:r>
      <w:r w:rsidRPr="00C624C0">
        <w:t>hành</w:t>
      </w:r>
      <w:r w:rsidRPr="00C624C0">
        <w:rPr>
          <w:spacing w:val="-10"/>
        </w:rPr>
        <w:t xml:space="preserve"> </w:t>
      </w:r>
      <w:r w:rsidRPr="00C624C0">
        <w:t>có</w:t>
      </w:r>
      <w:r w:rsidRPr="00C624C0">
        <w:rPr>
          <w:spacing w:val="-10"/>
        </w:rPr>
        <w:t xml:space="preserve"> </w:t>
      </w:r>
      <w:r w:rsidRPr="00C624C0">
        <w:t>liên</w:t>
      </w:r>
      <w:r w:rsidRPr="00C624C0">
        <w:rPr>
          <w:spacing w:val="-10"/>
        </w:rPr>
        <w:t xml:space="preserve"> </w:t>
      </w:r>
      <w:r w:rsidRPr="00C624C0">
        <w:t>quan</w:t>
      </w:r>
      <w:r w:rsidRPr="00C624C0">
        <w:rPr>
          <w:spacing w:val="-10"/>
        </w:rPr>
        <w:t xml:space="preserve"> </w:t>
      </w:r>
      <w:r w:rsidRPr="00C624C0">
        <w:t>của</w:t>
      </w:r>
      <w:r w:rsidRPr="00C624C0">
        <w:rPr>
          <w:spacing w:val="-10"/>
        </w:rPr>
        <w:t xml:space="preserve"> </w:t>
      </w:r>
      <w:r w:rsidRPr="00C624C0">
        <w:t>nước</w:t>
      </w:r>
      <w:r w:rsidRPr="00C624C0">
        <w:rPr>
          <w:spacing w:val="-10"/>
        </w:rPr>
        <w:t xml:space="preserve"> </w:t>
      </w:r>
      <w:r w:rsidRPr="00C624C0">
        <w:t>Cộng</w:t>
      </w:r>
      <w:r w:rsidRPr="00C624C0">
        <w:rPr>
          <w:spacing w:val="-15"/>
        </w:rPr>
        <w:t xml:space="preserve"> </w:t>
      </w:r>
      <w:r w:rsidRPr="00C624C0">
        <w:t>hòa</w:t>
      </w:r>
      <w:r w:rsidRPr="00C624C0">
        <w:rPr>
          <w:spacing w:val="-10"/>
        </w:rPr>
        <w:t xml:space="preserve"> </w:t>
      </w:r>
      <w:r w:rsidRPr="00C624C0">
        <w:t>Xã</w:t>
      </w:r>
      <w:r w:rsidRPr="00C624C0">
        <w:rPr>
          <w:spacing w:val="-10"/>
        </w:rPr>
        <w:t xml:space="preserve"> </w:t>
      </w:r>
      <w:r w:rsidRPr="00C624C0">
        <w:t>hội</w:t>
      </w:r>
      <w:r w:rsidRPr="00C624C0">
        <w:rPr>
          <w:spacing w:val="-9"/>
        </w:rPr>
        <w:t xml:space="preserve"> </w:t>
      </w:r>
      <w:r w:rsidRPr="00C624C0">
        <w:t>Chủ</w:t>
      </w:r>
      <w:r w:rsidRPr="00C624C0">
        <w:rPr>
          <w:spacing w:val="-10"/>
        </w:rPr>
        <w:t xml:space="preserve"> </w:t>
      </w:r>
      <w:r w:rsidRPr="00C624C0">
        <w:t>nghĩa</w:t>
      </w:r>
      <w:r w:rsidRPr="00C624C0">
        <w:rPr>
          <w:spacing w:val="-9"/>
        </w:rPr>
        <w:t xml:space="preserve"> </w:t>
      </w:r>
      <w:r w:rsidRPr="00C624C0">
        <w:t>Việt</w:t>
      </w:r>
      <w:r w:rsidRPr="00C624C0">
        <w:rPr>
          <w:spacing w:val="-10"/>
        </w:rPr>
        <w:t xml:space="preserve"> </w:t>
      </w:r>
      <w:r w:rsidRPr="00C624C0">
        <w:t>Nam và Nội quy lao động của Công ty đã ban hành.</w:t>
      </w:r>
      <w:bookmarkStart w:id="12" w:name="_bookmark6"/>
      <w:bookmarkStart w:id="13" w:name="CHƯƠNG_II:_TUYỂN_DỤNG"/>
      <w:bookmarkEnd w:id="12"/>
      <w:bookmarkEnd w:id="13"/>
    </w:p>
    <w:p w:rsidR="00A65138" w:rsidRPr="00C624C0" w:rsidRDefault="00A65138" w:rsidP="00A91AFD">
      <w:pPr>
        <w:pStyle w:val="BodyText"/>
        <w:spacing w:before="105" w:line="276" w:lineRule="auto"/>
        <w:ind w:left="284" w:right="216"/>
        <w:jc w:val="center"/>
        <w:rPr>
          <w:b/>
          <w:bCs/>
        </w:rPr>
        <w:sectPr w:rsidR="00A65138" w:rsidRPr="00C624C0" w:rsidSect="006B3622">
          <w:pgSz w:w="12240" w:h="15840"/>
          <w:pgMar w:top="1200" w:right="700" w:bottom="1200" w:left="860" w:header="0" w:footer="1008" w:gutter="0"/>
          <w:cols w:space="720"/>
          <w:titlePg/>
          <w:docGrid w:linePitch="360"/>
        </w:sectPr>
      </w:pPr>
    </w:p>
    <w:p w:rsidR="00192856" w:rsidRPr="00C624C0" w:rsidRDefault="00192856" w:rsidP="00A91AFD">
      <w:pPr>
        <w:pStyle w:val="BodyText"/>
        <w:spacing w:before="105" w:line="276" w:lineRule="auto"/>
        <w:ind w:left="284" w:right="216"/>
        <w:jc w:val="center"/>
        <w:rPr>
          <w:b/>
          <w:bCs/>
        </w:rPr>
      </w:pPr>
      <w:r w:rsidRPr="00C624C0">
        <w:rPr>
          <w:b/>
          <w:bCs/>
        </w:rPr>
        <w:lastRenderedPageBreak/>
        <w:t>CHƯƠNG II: TUYỂN DỤNG</w:t>
      </w:r>
      <w:r w:rsidR="00A65138" w:rsidRPr="00C624C0">
        <w:rPr>
          <w:b/>
          <w:bCs/>
          <w:lang w:val="vi-VN"/>
        </w:rPr>
        <w:t xml:space="preserve"> - THỬ VIỆC</w:t>
      </w:r>
    </w:p>
    <w:p w:rsidR="00192856" w:rsidRPr="00C624C0" w:rsidRDefault="00192856" w:rsidP="00A91AFD">
      <w:pPr>
        <w:pStyle w:val="BodyText"/>
        <w:spacing w:before="1" w:line="276" w:lineRule="auto"/>
        <w:ind w:left="284"/>
        <w:jc w:val="both"/>
        <w:rPr>
          <w:b/>
        </w:rPr>
      </w:pPr>
    </w:p>
    <w:p w:rsidR="00192856" w:rsidRPr="00C624C0" w:rsidRDefault="00192856" w:rsidP="00A91AFD">
      <w:pPr>
        <w:pStyle w:val="Heading1"/>
        <w:spacing w:line="276" w:lineRule="auto"/>
        <w:ind w:left="284"/>
        <w:jc w:val="both"/>
      </w:pPr>
      <w:bookmarkStart w:id="14" w:name="ĐIỀU_6:_TUYỂN_DỤNG"/>
      <w:bookmarkStart w:id="15" w:name="_bookmark7"/>
      <w:bookmarkEnd w:id="14"/>
      <w:bookmarkEnd w:id="15"/>
      <w:r w:rsidRPr="00C624C0">
        <w:t>ĐIỀU 6</w:t>
      </w:r>
      <w:r w:rsidR="00A65138" w:rsidRPr="00C624C0">
        <w:rPr>
          <w:lang w:val="vi-VN"/>
        </w:rPr>
        <w:t>.</w:t>
      </w:r>
      <w:r w:rsidRPr="00C624C0">
        <w:t xml:space="preserve"> TUYỂN DỤNG</w:t>
      </w:r>
    </w:p>
    <w:p w:rsidR="00192856" w:rsidRPr="00C624C0" w:rsidRDefault="00192856" w:rsidP="00A91AFD">
      <w:pPr>
        <w:pStyle w:val="BodyText"/>
        <w:spacing w:line="276" w:lineRule="auto"/>
        <w:ind w:left="284"/>
        <w:jc w:val="both"/>
        <w:rPr>
          <w:lang w:val="en-VN"/>
        </w:rPr>
      </w:pPr>
      <w:r w:rsidRPr="00C624C0">
        <w:t>Tuyển dụng là quá trình tìm kiếm, lựa chọn, tiếp nhận và cung cấp nhân lực phù hợp cần thiết nhằm đáp ứng đúng, đủ nhân lực cho các bộ phận, đơn vị thành viên Công ty.</w:t>
      </w:r>
      <w:r w:rsidR="00A65138" w:rsidRPr="00C624C0">
        <w:rPr>
          <w:lang w:val="vi-VN"/>
        </w:rPr>
        <w:t xml:space="preserve"> </w:t>
      </w:r>
      <w:r w:rsidR="00A65138" w:rsidRPr="00C624C0">
        <w:rPr>
          <w:lang w:val="en-VN"/>
        </w:rPr>
        <w:t xml:space="preserve">Công ty tuyển dụng </w:t>
      </w:r>
      <w:r w:rsidR="00162FE1">
        <w:rPr>
          <w:lang w:val="en-VN"/>
        </w:rPr>
        <w:t>NLĐ</w:t>
      </w:r>
      <w:r w:rsidR="00A65138" w:rsidRPr="00C624C0">
        <w:rPr>
          <w:lang w:val="en-VN"/>
        </w:rPr>
        <w:t xml:space="preserve"> căn cứ vào nhu cầu sản xuất kinh doanh và tiêu chuẩn vị trí việc làm, không phân biệt giới tính, tình trạng hôn nhân, tín ngưỡng.</w:t>
      </w:r>
    </w:p>
    <w:p w:rsidR="00192856" w:rsidRPr="00C624C0" w:rsidRDefault="00192856" w:rsidP="00A91AFD">
      <w:pPr>
        <w:pStyle w:val="BodyText"/>
        <w:spacing w:line="276" w:lineRule="auto"/>
        <w:ind w:left="284" w:right="265"/>
        <w:jc w:val="both"/>
      </w:pPr>
      <w:r w:rsidRPr="00C624C0">
        <w:t>Hai hình thức tuyển dụng bao gồm: Tuyển dụng làm việc ngay (Thử việc), Tuyển dụng đào tạo trước khi nhận việc (Học</w:t>
      </w:r>
      <w:r w:rsidRPr="00C624C0">
        <w:rPr>
          <w:spacing w:val="10"/>
        </w:rPr>
        <w:t xml:space="preserve"> </w:t>
      </w:r>
      <w:r w:rsidRPr="00C624C0">
        <w:t>việc).</w:t>
      </w:r>
    </w:p>
    <w:p w:rsidR="00192856" w:rsidRPr="00C624C0" w:rsidRDefault="00192856" w:rsidP="00A91AFD">
      <w:pPr>
        <w:pStyle w:val="BodyText"/>
        <w:spacing w:line="276" w:lineRule="auto"/>
        <w:ind w:left="284"/>
        <w:jc w:val="both"/>
      </w:pPr>
    </w:p>
    <w:p w:rsidR="00192856" w:rsidRPr="00C624C0" w:rsidRDefault="00192856" w:rsidP="00A91AFD">
      <w:pPr>
        <w:pStyle w:val="Heading1"/>
        <w:spacing w:line="276" w:lineRule="auto"/>
        <w:ind w:left="284"/>
        <w:jc w:val="both"/>
      </w:pPr>
      <w:bookmarkStart w:id="16" w:name="_bookmark8"/>
      <w:bookmarkStart w:id="17" w:name="ĐIỀU_7:_HỌC_VIỆC"/>
      <w:bookmarkEnd w:id="16"/>
      <w:bookmarkEnd w:id="17"/>
      <w:r w:rsidRPr="00C624C0">
        <w:t>ĐIỀU 7</w:t>
      </w:r>
      <w:r w:rsidR="00A65138" w:rsidRPr="00C624C0">
        <w:rPr>
          <w:lang w:val="vi-VN"/>
        </w:rPr>
        <w:t>.</w:t>
      </w:r>
      <w:r w:rsidRPr="00C624C0">
        <w:t xml:space="preserve"> HỌC VIỆC</w:t>
      </w:r>
    </w:p>
    <w:p w:rsidR="00192856" w:rsidRPr="00C624C0" w:rsidRDefault="00192856" w:rsidP="00A91AFD">
      <w:pPr>
        <w:pStyle w:val="ListParagraph"/>
        <w:numPr>
          <w:ilvl w:val="0"/>
          <w:numId w:val="2"/>
        </w:numPr>
        <w:tabs>
          <w:tab w:val="left" w:pos="850"/>
        </w:tabs>
        <w:spacing w:before="100" w:line="276" w:lineRule="auto"/>
        <w:ind w:left="284" w:right="211" w:firstLine="0"/>
        <w:jc w:val="both"/>
        <w:rPr>
          <w:sz w:val="26"/>
          <w:szCs w:val="26"/>
        </w:rPr>
      </w:pPr>
      <w:r w:rsidRPr="00C624C0">
        <w:rPr>
          <w:spacing w:val="-3"/>
          <w:sz w:val="26"/>
          <w:szCs w:val="26"/>
        </w:rPr>
        <w:t xml:space="preserve">Là </w:t>
      </w:r>
      <w:r w:rsidRPr="00C624C0">
        <w:rPr>
          <w:sz w:val="26"/>
          <w:szCs w:val="26"/>
        </w:rPr>
        <w:t>trường hợp được tuyển vào nhưng chưa đáp ứng ngay được yêu cầu chuyên môn nên cần phải</w:t>
      </w:r>
      <w:r w:rsidRPr="00C624C0">
        <w:rPr>
          <w:spacing w:val="-6"/>
          <w:sz w:val="26"/>
          <w:szCs w:val="26"/>
        </w:rPr>
        <w:t xml:space="preserve"> </w:t>
      </w:r>
      <w:r w:rsidRPr="00C624C0">
        <w:rPr>
          <w:sz w:val="26"/>
          <w:szCs w:val="26"/>
        </w:rPr>
        <w:t>đào</w:t>
      </w:r>
      <w:r w:rsidRPr="00C624C0">
        <w:rPr>
          <w:spacing w:val="-5"/>
          <w:sz w:val="26"/>
          <w:szCs w:val="26"/>
        </w:rPr>
        <w:t xml:space="preserve"> </w:t>
      </w:r>
      <w:r w:rsidRPr="00C624C0">
        <w:rPr>
          <w:sz w:val="26"/>
          <w:szCs w:val="26"/>
        </w:rPr>
        <w:t>tạo</w:t>
      </w:r>
      <w:r w:rsidRPr="00C624C0">
        <w:rPr>
          <w:spacing w:val="-10"/>
          <w:sz w:val="26"/>
          <w:szCs w:val="26"/>
        </w:rPr>
        <w:t xml:space="preserve"> </w:t>
      </w:r>
      <w:r w:rsidRPr="00C624C0">
        <w:rPr>
          <w:sz w:val="26"/>
          <w:szCs w:val="26"/>
        </w:rPr>
        <w:t>trước</w:t>
      </w:r>
      <w:r w:rsidRPr="00C624C0">
        <w:rPr>
          <w:spacing w:val="-5"/>
          <w:sz w:val="26"/>
          <w:szCs w:val="26"/>
        </w:rPr>
        <w:t xml:space="preserve"> </w:t>
      </w:r>
      <w:r w:rsidRPr="00C624C0">
        <w:rPr>
          <w:sz w:val="26"/>
          <w:szCs w:val="26"/>
        </w:rPr>
        <w:t>khi</w:t>
      </w:r>
      <w:r w:rsidRPr="00C624C0">
        <w:rPr>
          <w:spacing w:val="-6"/>
          <w:sz w:val="26"/>
          <w:szCs w:val="26"/>
        </w:rPr>
        <w:t xml:space="preserve"> </w:t>
      </w:r>
      <w:r w:rsidRPr="00C624C0">
        <w:rPr>
          <w:sz w:val="26"/>
          <w:szCs w:val="26"/>
        </w:rPr>
        <w:t>được</w:t>
      </w:r>
      <w:r w:rsidRPr="00C624C0">
        <w:rPr>
          <w:spacing w:val="-5"/>
          <w:sz w:val="26"/>
          <w:szCs w:val="26"/>
        </w:rPr>
        <w:t xml:space="preserve"> </w:t>
      </w:r>
      <w:r w:rsidRPr="00C624C0">
        <w:rPr>
          <w:sz w:val="26"/>
          <w:szCs w:val="26"/>
        </w:rPr>
        <w:t>bố</w:t>
      </w:r>
      <w:r w:rsidRPr="00C624C0">
        <w:rPr>
          <w:spacing w:val="-10"/>
          <w:sz w:val="26"/>
          <w:szCs w:val="26"/>
        </w:rPr>
        <w:t xml:space="preserve"> </w:t>
      </w:r>
      <w:r w:rsidRPr="00C624C0">
        <w:rPr>
          <w:sz w:val="26"/>
          <w:szCs w:val="26"/>
        </w:rPr>
        <w:t>trí</w:t>
      </w:r>
      <w:r w:rsidRPr="00C624C0">
        <w:rPr>
          <w:spacing w:val="-10"/>
          <w:sz w:val="26"/>
          <w:szCs w:val="26"/>
        </w:rPr>
        <w:t xml:space="preserve"> </w:t>
      </w:r>
      <w:r w:rsidRPr="00C624C0">
        <w:rPr>
          <w:sz w:val="26"/>
          <w:szCs w:val="26"/>
        </w:rPr>
        <w:t>làm</w:t>
      </w:r>
      <w:r w:rsidRPr="00C624C0">
        <w:rPr>
          <w:spacing w:val="-10"/>
          <w:sz w:val="26"/>
          <w:szCs w:val="26"/>
        </w:rPr>
        <w:t xml:space="preserve"> </w:t>
      </w:r>
      <w:r w:rsidRPr="00C624C0">
        <w:rPr>
          <w:sz w:val="26"/>
          <w:szCs w:val="26"/>
        </w:rPr>
        <w:t>việc</w:t>
      </w:r>
      <w:r w:rsidRPr="00C624C0">
        <w:rPr>
          <w:spacing w:val="-5"/>
          <w:sz w:val="26"/>
          <w:szCs w:val="26"/>
        </w:rPr>
        <w:t xml:space="preserve"> ở Công ty</w:t>
      </w:r>
      <w:r w:rsidRPr="00C624C0">
        <w:rPr>
          <w:sz w:val="26"/>
          <w:szCs w:val="26"/>
        </w:rPr>
        <w:t>.</w:t>
      </w:r>
      <w:r w:rsidRPr="00C624C0">
        <w:rPr>
          <w:spacing w:val="-4"/>
          <w:sz w:val="26"/>
          <w:szCs w:val="26"/>
        </w:rPr>
        <w:t xml:space="preserve"> </w:t>
      </w:r>
      <w:r w:rsidR="00162FE1">
        <w:rPr>
          <w:sz w:val="26"/>
          <w:szCs w:val="26"/>
        </w:rPr>
        <w:t>NLĐ</w:t>
      </w:r>
      <w:r w:rsidRPr="00C624C0">
        <w:rPr>
          <w:spacing w:val="-9"/>
          <w:sz w:val="26"/>
          <w:szCs w:val="26"/>
        </w:rPr>
        <w:t xml:space="preserve"> </w:t>
      </w:r>
      <w:r w:rsidRPr="00C624C0">
        <w:rPr>
          <w:sz w:val="26"/>
          <w:szCs w:val="26"/>
        </w:rPr>
        <w:t>trong</w:t>
      </w:r>
      <w:r w:rsidRPr="00C624C0">
        <w:rPr>
          <w:spacing w:val="-14"/>
          <w:sz w:val="26"/>
          <w:szCs w:val="26"/>
        </w:rPr>
        <w:t xml:space="preserve"> </w:t>
      </w:r>
      <w:r w:rsidRPr="00C624C0">
        <w:rPr>
          <w:sz w:val="26"/>
          <w:szCs w:val="26"/>
        </w:rPr>
        <w:t>trường</w:t>
      </w:r>
      <w:r w:rsidRPr="00C624C0">
        <w:rPr>
          <w:spacing w:val="-10"/>
          <w:sz w:val="26"/>
          <w:szCs w:val="26"/>
        </w:rPr>
        <w:t xml:space="preserve"> </w:t>
      </w:r>
      <w:r w:rsidRPr="00C624C0">
        <w:rPr>
          <w:sz w:val="26"/>
          <w:szCs w:val="26"/>
        </w:rPr>
        <w:t>hợp</w:t>
      </w:r>
      <w:r w:rsidRPr="00C624C0">
        <w:rPr>
          <w:spacing w:val="-4"/>
          <w:sz w:val="26"/>
          <w:szCs w:val="26"/>
        </w:rPr>
        <w:t xml:space="preserve"> </w:t>
      </w:r>
      <w:r w:rsidRPr="00C624C0">
        <w:rPr>
          <w:sz w:val="26"/>
          <w:szCs w:val="26"/>
        </w:rPr>
        <w:t>này được gọi là học</w:t>
      </w:r>
      <w:r w:rsidRPr="00C624C0">
        <w:rPr>
          <w:spacing w:val="7"/>
          <w:sz w:val="26"/>
          <w:szCs w:val="26"/>
        </w:rPr>
        <w:t xml:space="preserve"> </w:t>
      </w:r>
      <w:r w:rsidRPr="00C624C0">
        <w:rPr>
          <w:sz w:val="26"/>
          <w:szCs w:val="26"/>
        </w:rPr>
        <w:t>viên.</w:t>
      </w:r>
    </w:p>
    <w:p w:rsidR="00192856" w:rsidRPr="00C624C0" w:rsidRDefault="00192856" w:rsidP="00A91AFD">
      <w:pPr>
        <w:pStyle w:val="ListParagraph"/>
        <w:numPr>
          <w:ilvl w:val="0"/>
          <w:numId w:val="2"/>
        </w:numPr>
        <w:tabs>
          <w:tab w:val="left" w:pos="850"/>
        </w:tabs>
        <w:spacing w:line="276" w:lineRule="auto"/>
        <w:ind w:left="284" w:right="215" w:firstLine="0"/>
        <w:jc w:val="both"/>
        <w:rPr>
          <w:sz w:val="26"/>
          <w:szCs w:val="26"/>
        </w:rPr>
      </w:pPr>
      <w:r w:rsidRPr="00C624C0">
        <w:rPr>
          <w:sz w:val="26"/>
          <w:szCs w:val="26"/>
        </w:rPr>
        <w:t>Người</w:t>
      </w:r>
      <w:r w:rsidRPr="00C624C0">
        <w:rPr>
          <w:spacing w:val="-5"/>
          <w:sz w:val="26"/>
          <w:szCs w:val="26"/>
        </w:rPr>
        <w:t xml:space="preserve"> </w:t>
      </w:r>
      <w:r w:rsidRPr="00C624C0">
        <w:rPr>
          <w:sz w:val="26"/>
          <w:szCs w:val="26"/>
        </w:rPr>
        <w:t>được</w:t>
      </w:r>
      <w:r w:rsidRPr="00C624C0">
        <w:rPr>
          <w:spacing w:val="-5"/>
          <w:sz w:val="26"/>
          <w:szCs w:val="26"/>
        </w:rPr>
        <w:t xml:space="preserve"> </w:t>
      </w:r>
      <w:r w:rsidRPr="00C624C0">
        <w:rPr>
          <w:sz w:val="26"/>
          <w:szCs w:val="26"/>
        </w:rPr>
        <w:t>tuyển</w:t>
      </w:r>
      <w:r w:rsidRPr="00C624C0">
        <w:rPr>
          <w:spacing w:val="-9"/>
          <w:sz w:val="26"/>
          <w:szCs w:val="26"/>
        </w:rPr>
        <w:t xml:space="preserve"> </w:t>
      </w:r>
      <w:r w:rsidRPr="00C624C0">
        <w:rPr>
          <w:sz w:val="26"/>
          <w:szCs w:val="26"/>
        </w:rPr>
        <w:t>dụng</w:t>
      </w:r>
      <w:r w:rsidRPr="00C624C0">
        <w:rPr>
          <w:spacing w:val="-10"/>
          <w:sz w:val="26"/>
          <w:szCs w:val="26"/>
        </w:rPr>
        <w:t xml:space="preserve"> </w:t>
      </w:r>
      <w:r w:rsidRPr="00C624C0">
        <w:rPr>
          <w:sz w:val="26"/>
          <w:szCs w:val="26"/>
        </w:rPr>
        <w:t>để</w:t>
      </w:r>
      <w:r w:rsidRPr="00C624C0">
        <w:rPr>
          <w:spacing w:val="-4"/>
          <w:sz w:val="26"/>
          <w:szCs w:val="26"/>
        </w:rPr>
        <w:t xml:space="preserve"> </w:t>
      </w:r>
      <w:r w:rsidRPr="00C624C0">
        <w:rPr>
          <w:sz w:val="26"/>
          <w:szCs w:val="26"/>
        </w:rPr>
        <w:t>đào</w:t>
      </w:r>
      <w:r w:rsidRPr="00C624C0">
        <w:rPr>
          <w:spacing w:val="-5"/>
          <w:sz w:val="26"/>
          <w:szCs w:val="26"/>
        </w:rPr>
        <w:t xml:space="preserve"> </w:t>
      </w:r>
      <w:r w:rsidRPr="00C624C0">
        <w:rPr>
          <w:sz w:val="26"/>
          <w:szCs w:val="26"/>
        </w:rPr>
        <w:t>tạo</w:t>
      </w:r>
      <w:r w:rsidRPr="00C624C0">
        <w:rPr>
          <w:spacing w:val="-9"/>
          <w:sz w:val="26"/>
          <w:szCs w:val="26"/>
        </w:rPr>
        <w:t xml:space="preserve"> </w:t>
      </w:r>
      <w:r w:rsidRPr="00C624C0">
        <w:rPr>
          <w:sz w:val="26"/>
          <w:szCs w:val="26"/>
        </w:rPr>
        <w:t>phải</w:t>
      </w:r>
      <w:r w:rsidRPr="00C624C0">
        <w:rPr>
          <w:spacing w:val="-5"/>
          <w:sz w:val="26"/>
          <w:szCs w:val="26"/>
        </w:rPr>
        <w:t xml:space="preserve"> </w:t>
      </w:r>
      <w:r w:rsidRPr="00C624C0">
        <w:rPr>
          <w:spacing w:val="-3"/>
          <w:sz w:val="26"/>
          <w:szCs w:val="26"/>
        </w:rPr>
        <w:t xml:space="preserve">ký </w:t>
      </w:r>
      <w:r w:rsidRPr="00C624C0">
        <w:rPr>
          <w:sz w:val="26"/>
          <w:szCs w:val="26"/>
        </w:rPr>
        <w:t>hợp</w:t>
      </w:r>
      <w:r w:rsidRPr="00C624C0">
        <w:rPr>
          <w:spacing w:val="-9"/>
          <w:sz w:val="26"/>
          <w:szCs w:val="26"/>
        </w:rPr>
        <w:t xml:space="preserve"> </w:t>
      </w:r>
      <w:r w:rsidRPr="00C624C0">
        <w:rPr>
          <w:sz w:val="26"/>
          <w:szCs w:val="26"/>
        </w:rPr>
        <w:t>đồng</w:t>
      </w:r>
      <w:r w:rsidRPr="00C624C0">
        <w:rPr>
          <w:spacing w:val="-10"/>
          <w:sz w:val="26"/>
          <w:szCs w:val="26"/>
        </w:rPr>
        <w:t xml:space="preserve"> </w:t>
      </w:r>
      <w:r w:rsidRPr="00C624C0">
        <w:rPr>
          <w:sz w:val="26"/>
          <w:szCs w:val="26"/>
        </w:rPr>
        <w:t>huấn</w:t>
      </w:r>
      <w:r w:rsidRPr="00C624C0">
        <w:rPr>
          <w:spacing w:val="-4"/>
          <w:sz w:val="26"/>
          <w:szCs w:val="26"/>
        </w:rPr>
        <w:t xml:space="preserve"> </w:t>
      </w:r>
      <w:r w:rsidRPr="00C624C0">
        <w:rPr>
          <w:sz w:val="26"/>
          <w:szCs w:val="26"/>
        </w:rPr>
        <w:t>luyện</w:t>
      </w:r>
      <w:r w:rsidRPr="00C624C0">
        <w:rPr>
          <w:spacing w:val="-5"/>
          <w:sz w:val="26"/>
          <w:szCs w:val="26"/>
        </w:rPr>
        <w:t xml:space="preserve"> </w:t>
      </w:r>
      <w:r w:rsidRPr="00C624C0">
        <w:rPr>
          <w:sz w:val="26"/>
          <w:szCs w:val="26"/>
        </w:rPr>
        <w:t>đào</w:t>
      </w:r>
      <w:r w:rsidRPr="00C624C0">
        <w:rPr>
          <w:spacing w:val="-9"/>
          <w:sz w:val="26"/>
          <w:szCs w:val="26"/>
        </w:rPr>
        <w:t xml:space="preserve"> </w:t>
      </w:r>
      <w:r w:rsidRPr="00C624C0">
        <w:rPr>
          <w:sz w:val="26"/>
          <w:szCs w:val="26"/>
        </w:rPr>
        <w:t>tạo</w:t>
      </w:r>
      <w:r w:rsidRPr="00C624C0">
        <w:rPr>
          <w:spacing w:val="-5"/>
          <w:sz w:val="26"/>
          <w:szCs w:val="26"/>
        </w:rPr>
        <w:t xml:space="preserve"> </w:t>
      </w:r>
      <w:r w:rsidRPr="00C624C0">
        <w:rPr>
          <w:spacing w:val="-3"/>
          <w:sz w:val="26"/>
          <w:szCs w:val="26"/>
        </w:rPr>
        <w:t>và</w:t>
      </w:r>
      <w:r w:rsidRPr="00C624C0">
        <w:rPr>
          <w:spacing w:val="-4"/>
          <w:sz w:val="26"/>
          <w:szCs w:val="26"/>
        </w:rPr>
        <w:t xml:space="preserve"> </w:t>
      </w:r>
      <w:r w:rsidRPr="00C624C0">
        <w:rPr>
          <w:sz w:val="26"/>
          <w:szCs w:val="26"/>
        </w:rPr>
        <w:t>bản</w:t>
      </w:r>
      <w:r w:rsidRPr="00C624C0">
        <w:rPr>
          <w:spacing w:val="-3"/>
          <w:sz w:val="26"/>
          <w:szCs w:val="26"/>
        </w:rPr>
        <w:t xml:space="preserve"> </w:t>
      </w:r>
      <w:r w:rsidRPr="00C624C0">
        <w:rPr>
          <w:sz w:val="26"/>
          <w:szCs w:val="26"/>
        </w:rPr>
        <w:t>cam</w:t>
      </w:r>
      <w:r w:rsidRPr="00C624C0">
        <w:rPr>
          <w:spacing w:val="-10"/>
          <w:sz w:val="26"/>
          <w:szCs w:val="26"/>
        </w:rPr>
        <w:t xml:space="preserve"> </w:t>
      </w:r>
      <w:r w:rsidRPr="00C624C0">
        <w:rPr>
          <w:sz w:val="26"/>
          <w:szCs w:val="26"/>
        </w:rPr>
        <w:t>kết</w:t>
      </w:r>
      <w:r w:rsidRPr="00C624C0">
        <w:rPr>
          <w:spacing w:val="-4"/>
          <w:sz w:val="26"/>
          <w:szCs w:val="26"/>
        </w:rPr>
        <w:t xml:space="preserve"> </w:t>
      </w:r>
      <w:r w:rsidRPr="00C624C0">
        <w:rPr>
          <w:sz w:val="26"/>
          <w:szCs w:val="26"/>
        </w:rPr>
        <w:t>chấp hành nội quy, quy chế Công ty trong thời gian đào</w:t>
      </w:r>
      <w:r w:rsidRPr="00C624C0">
        <w:rPr>
          <w:spacing w:val="-4"/>
          <w:sz w:val="26"/>
          <w:szCs w:val="26"/>
        </w:rPr>
        <w:t xml:space="preserve"> </w:t>
      </w:r>
      <w:r w:rsidRPr="00C624C0">
        <w:rPr>
          <w:sz w:val="26"/>
          <w:szCs w:val="26"/>
        </w:rPr>
        <w:t>tạo.</w:t>
      </w:r>
    </w:p>
    <w:p w:rsidR="00192856" w:rsidRPr="00C624C0" w:rsidRDefault="00192856" w:rsidP="00A91AFD">
      <w:pPr>
        <w:pStyle w:val="BodyText"/>
        <w:spacing w:before="10" w:line="276" w:lineRule="auto"/>
        <w:ind w:left="284"/>
        <w:jc w:val="both"/>
      </w:pPr>
    </w:p>
    <w:p w:rsidR="00192856" w:rsidRPr="00C624C0" w:rsidRDefault="00192856" w:rsidP="00A91AFD">
      <w:pPr>
        <w:pStyle w:val="Heading1"/>
        <w:spacing w:line="276" w:lineRule="auto"/>
        <w:ind w:left="284"/>
        <w:jc w:val="both"/>
      </w:pPr>
      <w:bookmarkStart w:id="18" w:name="ĐIỀU_8:_THỬ_VIỆC"/>
      <w:bookmarkStart w:id="19" w:name="_bookmark9"/>
      <w:bookmarkEnd w:id="18"/>
      <w:bookmarkEnd w:id="19"/>
      <w:r w:rsidRPr="00C624C0">
        <w:t>ĐIỀU 8</w:t>
      </w:r>
      <w:r w:rsidR="00A65138" w:rsidRPr="00C624C0">
        <w:rPr>
          <w:lang w:val="vi-VN"/>
        </w:rPr>
        <w:t>.</w:t>
      </w:r>
      <w:r w:rsidRPr="00C624C0">
        <w:t xml:space="preserve"> THỬ VIỆC</w:t>
      </w:r>
    </w:p>
    <w:p w:rsidR="00192856" w:rsidRPr="00C624C0" w:rsidRDefault="00192856" w:rsidP="00A91AFD">
      <w:pPr>
        <w:pStyle w:val="ListParagraph"/>
        <w:numPr>
          <w:ilvl w:val="0"/>
          <w:numId w:val="3"/>
        </w:numPr>
        <w:tabs>
          <w:tab w:val="left" w:pos="850"/>
        </w:tabs>
        <w:spacing w:before="100" w:line="276" w:lineRule="auto"/>
        <w:ind w:left="284" w:right="215" w:firstLine="0"/>
        <w:jc w:val="both"/>
        <w:rPr>
          <w:sz w:val="26"/>
          <w:szCs w:val="26"/>
        </w:rPr>
      </w:pPr>
      <w:r w:rsidRPr="00C624C0">
        <w:rPr>
          <w:spacing w:val="-3"/>
          <w:sz w:val="26"/>
          <w:szCs w:val="26"/>
        </w:rPr>
        <w:t xml:space="preserve">Là </w:t>
      </w:r>
      <w:r w:rsidRPr="00C624C0">
        <w:rPr>
          <w:sz w:val="26"/>
          <w:szCs w:val="26"/>
        </w:rPr>
        <w:t xml:space="preserve">trường hợp </w:t>
      </w:r>
      <w:r w:rsidR="00162FE1">
        <w:rPr>
          <w:sz w:val="26"/>
          <w:szCs w:val="26"/>
        </w:rPr>
        <w:t>NLĐ</w:t>
      </w:r>
      <w:r w:rsidRPr="00C624C0">
        <w:rPr>
          <w:sz w:val="26"/>
          <w:szCs w:val="26"/>
        </w:rPr>
        <w:t xml:space="preserve"> đã có đủ trình độ, </w:t>
      </w:r>
      <w:r w:rsidRPr="00C624C0">
        <w:rPr>
          <w:spacing w:val="-3"/>
          <w:sz w:val="26"/>
          <w:szCs w:val="26"/>
        </w:rPr>
        <w:t xml:space="preserve">kỹ </w:t>
      </w:r>
      <w:r w:rsidRPr="00C624C0">
        <w:rPr>
          <w:sz w:val="26"/>
          <w:szCs w:val="26"/>
        </w:rPr>
        <w:t xml:space="preserve">năng, kiến thức chuyên môn </w:t>
      </w:r>
      <w:r w:rsidRPr="00C624C0">
        <w:rPr>
          <w:spacing w:val="-3"/>
          <w:sz w:val="26"/>
          <w:szCs w:val="26"/>
        </w:rPr>
        <w:t xml:space="preserve">và </w:t>
      </w:r>
      <w:r w:rsidRPr="00C624C0">
        <w:rPr>
          <w:sz w:val="26"/>
          <w:szCs w:val="26"/>
        </w:rPr>
        <w:t>kinh nghiệm phù hợp với yêu cầu Công việc cần tuyển, được bố trí làm việc ngay, thông qua Hợp đồng thử việc sau khi được tuyển</w:t>
      </w:r>
      <w:r w:rsidRPr="00C624C0">
        <w:rPr>
          <w:spacing w:val="5"/>
          <w:sz w:val="26"/>
          <w:szCs w:val="26"/>
        </w:rPr>
        <w:t xml:space="preserve"> </w:t>
      </w:r>
      <w:r w:rsidRPr="00C624C0">
        <w:rPr>
          <w:sz w:val="26"/>
          <w:szCs w:val="26"/>
        </w:rPr>
        <w:t>dụng.</w:t>
      </w:r>
    </w:p>
    <w:p w:rsidR="00192856" w:rsidRPr="00C624C0" w:rsidRDefault="00192856" w:rsidP="00A91AFD">
      <w:pPr>
        <w:pStyle w:val="ListParagraph"/>
        <w:numPr>
          <w:ilvl w:val="0"/>
          <w:numId w:val="3"/>
        </w:numPr>
        <w:tabs>
          <w:tab w:val="left" w:pos="850"/>
        </w:tabs>
        <w:spacing w:line="276" w:lineRule="auto"/>
        <w:ind w:left="284" w:right="213" w:firstLine="0"/>
        <w:jc w:val="both"/>
        <w:rPr>
          <w:sz w:val="26"/>
          <w:szCs w:val="26"/>
        </w:rPr>
      </w:pPr>
      <w:r w:rsidRPr="00C624C0">
        <w:rPr>
          <w:sz w:val="26"/>
          <w:szCs w:val="26"/>
        </w:rPr>
        <w:t>Thời</w:t>
      </w:r>
      <w:r w:rsidRPr="00C624C0">
        <w:rPr>
          <w:spacing w:val="-10"/>
          <w:sz w:val="26"/>
          <w:szCs w:val="26"/>
        </w:rPr>
        <w:t xml:space="preserve"> </w:t>
      </w:r>
      <w:r w:rsidRPr="00C624C0">
        <w:rPr>
          <w:sz w:val="26"/>
          <w:szCs w:val="26"/>
        </w:rPr>
        <w:t>gian</w:t>
      </w:r>
      <w:r w:rsidRPr="00C624C0">
        <w:rPr>
          <w:spacing w:val="-10"/>
          <w:sz w:val="26"/>
          <w:szCs w:val="26"/>
        </w:rPr>
        <w:t xml:space="preserve"> </w:t>
      </w:r>
      <w:r w:rsidRPr="00C624C0">
        <w:rPr>
          <w:sz w:val="26"/>
          <w:szCs w:val="26"/>
        </w:rPr>
        <w:t>thử</w:t>
      </w:r>
      <w:r w:rsidRPr="00C624C0">
        <w:rPr>
          <w:spacing w:val="-6"/>
          <w:sz w:val="26"/>
          <w:szCs w:val="26"/>
        </w:rPr>
        <w:t xml:space="preserve"> </w:t>
      </w:r>
      <w:r w:rsidRPr="00C624C0">
        <w:rPr>
          <w:sz w:val="26"/>
          <w:szCs w:val="26"/>
        </w:rPr>
        <w:t>việc</w:t>
      </w:r>
      <w:r w:rsidRPr="00C624C0">
        <w:rPr>
          <w:spacing w:val="-10"/>
          <w:sz w:val="26"/>
          <w:szCs w:val="26"/>
        </w:rPr>
        <w:t xml:space="preserve"> </w:t>
      </w:r>
      <w:r w:rsidRPr="00C624C0">
        <w:rPr>
          <w:sz w:val="26"/>
          <w:szCs w:val="26"/>
        </w:rPr>
        <w:t>tối</w:t>
      </w:r>
      <w:r w:rsidRPr="00C624C0">
        <w:rPr>
          <w:spacing w:val="-10"/>
          <w:sz w:val="26"/>
          <w:szCs w:val="26"/>
        </w:rPr>
        <w:t xml:space="preserve"> </w:t>
      </w:r>
      <w:r w:rsidRPr="00C624C0">
        <w:rPr>
          <w:sz w:val="26"/>
          <w:szCs w:val="26"/>
        </w:rPr>
        <w:t>đa</w:t>
      </w:r>
      <w:r w:rsidRPr="00C624C0">
        <w:rPr>
          <w:spacing w:val="-9"/>
          <w:sz w:val="26"/>
          <w:szCs w:val="26"/>
        </w:rPr>
        <w:t xml:space="preserve"> </w:t>
      </w:r>
      <w:r w:rsidRPr="00C624C0">
        <w:rPr>
          <w:sz w:val="26"/>
          <w:szCs w:val="26"/>
        </w:rPr>
        <w:t>là</w:t>
      </w:r>
      <w:r w:rsidRPr="00C624C0">
        <w:rPr>
          <w:spacing w:val="-10"/>
          <w:sz w:val="26"/>
          <w:szCs w:val="26"/>
        </w:rPr>
        <w:t xml:space="preserve"> </w:t>
      </w:r>
      <w:r w:rsidRPr="00C624C0">
        <w:rPr>
          <w:sz w:val="26"/>
          <w:szCs w:val="26"/>
        </w:rPr>
        <w:t>60</w:t>
      </w:r>
      <w:r w:rsidRPr="00C624C0">
        <w:rPr>
          <w:spacing w:val="-10"/>
          <w:sz w:val="26"/>
          <w:szCs w:val="26"/>
        </w:rPr>
        <w:t xml:space="preserve"> </w:t>
      </w:r>
      <w:r w:rsidRPr="00C624C0">
        <w:rPr>
          <w:sz w:val="26"/>
          <w:szCs w:val="26"/>
        </w:rPr>
        <w:t>(sáu</w:t>
      </w:r>
      <w:r w:rsidRPr="00C624C0">
        <w:rPr>
          <w:spacing w:val="48"/>
          <w:sz w:val="26"/>
          <w:szCs w:val="26"/>
        </w:rPr>
        <w:t xml:space="preserve"> </w:t>
      </w:r>
      <w:r w:rsidRPr="00C624C0">
        <w:rPr>
          <w:sz w:val="26"/>
          <w:szCs w:val="26"/>
        </w:rPr>
        <w:t>mươi)</w:t>
      </w:r>
      <w:r w:rsidR="00F42907" w:rsidRPr="00C624C0">
        <w:rPr>
          <w:spacing w:val="46"/>
          <w:sz w:val="26"/>
          <w:szCs w:val="26"/>
          <w:lang w:val="vi-VN"/>
        </w:rPr>
        <w:t xml:space="preserve"> </w:t>
      </w:r>
      <w:r w:rsidRPr="00C624C0">
        <w:rPr>
          <w:sz w:val="26"/>
          <w:szCs w:val="26"/>
        </w:rPr>
        <w:t xml:space="preserve">ngày. Quá trình này giúp Nhân viên tìm hiểu Công ty, thể hiện </w:t>
      </w:r>
      <w:r w:rsidRPr="00C624C0">
        <w:rPr>
          <w:spacing w:val="2"/>
          <w:sz w:val="26"/>
          <w:szCs w:val="26"/>
        </w:rPr>
        <w:t xml:space="preserve">năng lực; </w:t>
      </w:r>
      <w:r w:rsidRPr="00C624C0">
        <w:rPr>
          <w:sz w:val="26"/>
          <w:szCs w:val="26"/>
        </w:rPr>
        <w:t>giúp người sử dụng</w:t>
      </w:r>
      <w:r w:rsidRPr="00C624C0">
        <w:rPr>
          <w:spacing w:val="19"/>
          <w:sz w:val="26"/>
          <w:szCs w:val="26"/>
        </w:rPr>
        <w:t xml:space="preserve"> </w:t>
      </w:r>
      <w:r w:rsidRPr="00C624C0">
        <w:rPr>
          <w:sz w:val="26"/>
          <w:szCs w:val="26"/>
        </w:rPr>
        <w:t>lao</w:t>
      </w:r>
      <w:r w:rsidRPr="00C624C0">
        <w:rPr>
          <w:spacing w:val="24"/>
          <w:sz w:val="26"/>
          <w:szCs w:val="26"/>
        </w:rPr>
        <w:t xml:space="preserve"> </w:t>
      </w:r>
      <w:r w:rsidRPr="00C624C0">
        <w:rPr>
          <w:sz w:val="26"/>
          <w:szCs w:val="26"/>
        </w:rPr>
        <w:t>động</w:t>
      </w:r>
      <w:r w:rsidRPr="00C624C0">
        <w:rPr>
          <w:spacing w:val="19"/>
          <w:sz w:val="26"/>
          <w:szCs w:val="26"/>
        </w:rPr>
        <w:t xml:space="preserve"> </w:t>
      </w:r>
      <w:r w:rsidRPr="00C624C0">
        <w:rPr>
          <w:sz w:val="26"/>
          <w:szCs w:val="26"/>
        </w:rPr>
        <w:t>đánh</w:t>
      </w:r>
      <w:r w:rsidRPr="00C624C0">
        <w:rPr>
          <w:spacing w:val="24"/>
          <w:sz w:val="26"/>
          <w:szCs w:val="26"/>
        </w:rPr>
        <w:t xml:space="preserve"> </w:t>
      </w:r>
      <w:r w:rsidRPr="00C624C0">
        <w:rPr>
          <w:sz w:val="26"/>
          <w:szCs w:val="26"/>
        </w:rPr>
        <w:t>giá</w:t>
      </w:r>
      <w:r w:rsidRPr="00C624C0">
        <w:rPr>
          <w:spacing w:val="29"/>
          <w:sz w:val="26"/>
          <w:szCs w:val="26"/>
        </w:rPr>
        <w:t xml:space="preserve"> </w:t>
      </w:r>
      <w:r w:rsidRPr="00C624C0">
        <w:rPr>
          <w:sz w:val="26"/>
          <w:szCs w:val="26"/>
        </w:rPr>
        <w:t>hiệu</w:t>
      </w:r>
      <w:r w:rsidRPr="00C624C0">
        <w:rPr>
          <w:spacing w:val="24"/>
          <w:sz w:val="26"/>
          <w:szCs w:val="26"/>
        </w:rPr>
        <w:t xml:space="preserve"> </w:t>
      </w:r>
      <w:r w:rsidRPr="00C624C0">
        <w:rPr>
          <w:sz w:val="26"/>
          <w:szCs w:val="26"/>
        </w:rPr>
        <w:t>quả</w:t>
      </w:r>
      <w:r w:rsidRPr="00C624C0">
        <w:rPr>
          <w:spacing w:val="24"/>
          <w:sz w:val="26"/>
          <w:szCs w:val="26"/>
        </w:rPr>
        <w:t xml:space="preserve"> </w:t>
      </w:r>
      <w:r w:rsidRPr="00C624C0">
        <w:rPr>
          <w:sz w:val="26"/>
          <w:szCs w:val="26"/>
        </w:rPr>
        <w:t>công</w:t>
      </w:r>
      <w:r w:rsidRPr="00C624C0">
        <w:rPr>
          <w:spacing w:val="24"/>
          <w:sz w:val="26"/>
          <w:szCs w:val="26"/>
        </w:rPr>
        <w:t xml:space="preserve"> </w:t>
      </w:r>
      <w:r w:rsidRPr="00C624C0">
        <w:rPr>
          <w:sz w:val="26"/>
          <w:szCs w:val="26"/>
        </w:rPr>
        <w:t>việc</w:t>
      </w:r>
      <w:r w:rsidRPr="00C624C0">
        <w:rPr>
          <w:spacing w:val="24"/>
          <w:sz w:val="26"/>
          <w:szCs w:val="26"/>
        </w:rPr>
        <w:t xml:space="preserve"> </w:t>
      </w:r>
      <w:r w:rsidRPr="00C624C0">
        <w:rPr>
          <w:sz w:val="26"/>
          <w:szCs w:val="26"/>
        </w:rPr>
        <w:t>để</w:t>
      </w:r>
      <w:r w:rsidRPr="00C624C0">
        <w:rPr>
          <w:spacing w:val="24"/>
          <w:sz w:val="26"/>
          <w:szCs w:val="26"/>
        </w:rPr>
        <w:t xml:space="preserve"> </w:t>
      </w:r>
      <w:r w:rsidRPr="00C624C0">
        <w:rPr>
          <w:sz w:val="26"/>
          <w:szCs w:val="26"/>
        </w:rPr>
        <w:t>tiếp</w:t>
      </w:r>
      <w:r w:rsidRPr="00C624C0">
        <w:rPr>
          <w:spacing w:val="24"/>
          <w:sz w:val="26"/>
          <w:szCs w:val="26"/>
        </w:rPr>
        <w:t xml:space="preserve"> </w:t>
      </w:r>
      <w:r w:rsidRPr="00C624C0">
        <w:rPr>
          <w:sz w:val="26"/>
          <w:szCs w:val="26"/>
        </w:rPr>
        <w:t>tục</w:t>
      </w:r>
      <w:r w:rsidRPr="00C624C0">
        <w:rPr>
          <w:spacing w:val="24"/>
          <w:sz w:val="26"/>
          <w:szCs w:val="26"/>
        </w:rPr>
        <w:t xml:space="preserve"> </w:t>
      </w:r>
      <w:r w:rsidRPr="00C624C0">
        <w:rPr>
          <w:sz w:val="26"/>
          <w:szCs w:val="26"/>
        </w:rPr>
        <w:t>hợp</w:t>
      </w:r>
      <w:r w:rsidRPr="00C624C0">
        <w:rPr>
          <w:spacing w:val="24"/>
          <w:sz w:val="26"/>
          <w:szCs w:val="26"/>
        </w:rPr>
        <w:t xml:space="preserve"> </w:t>
      </w:r>
      <w:r w:rsidRPr="00C624C0">
        <w:rPr>
          <w:sz w:val="26"/>
          <w:szCs w:val="26"/>
        </w:rPr>
        <w:t>tác</w:t>
      </w:r>
      <w:r w:rsidRPr="00C624C0">
        <w:rPr>
          <w:spacing w:val="19"/>
          <w:sz w:val="26"/>
          <w:szCs w:val="26"/>
        </w:rPr>
        <w:t xml:space="preserve"> </w:t>
      </w:r>
      <w:r w:rsidRPr="00C624C0">
        <w:rPr>
          <w:sz w:val="26"/>
          <w:szCs w:val="26"/>
        </w:rPr>
        <w:t>làm</w:t>
      </w:r>
      <w:r w:rsidRPr="00C624C0">
        <w:rPr>
          <w:spacing w:val="-8"/>
          <w:sz w:val="26"/>
          <w:szCs w:val="26"/>
        </w:rPr>
        <w:t xml:space="preserve"> </w:t>
      </w:r>
      <w:r w:rsidRPr="00C624C0">
        <w:rPr>
          <w:sz w:val="26"/>
          <w:szCs w:val="26"/>
        </w:rPr>
        <w:t>việc</w:t>
      </w:r>
      <w:r w:rsidRPr="00C624C0">
        <w:rPr>
          <w:spacing w:val="1"/>
          <w:sz w:val="26"/>
          <w:szCs w:val="26"/>
        </w:rPr>
        <w:t xml:space="preserve"> </w:t>
      </w:r>
      <w:r w:rsidRPr="00C624C0">
        <w:rPr>
          <w:sz w:val="26"/>
          <w:szCs w:val="26"/>
        </w:rPr>
        <w:t>chính</w:t>
      </w:r>
      <w:r w:rsidRPr="00C624C0">
        <w:rPr>
          <w:spacing w:val="-1"/>
          <w:sz w:val="26"/>
          <w:szCs w:val="26"/>
        </w:rPr>
        <w:t xml:space="preserve"> </w:t>
      </w:r>
      <w:r w:rsidRPr="00C624C0">
        <w:rPr>
          <w:sz w:val="26"/>
          <w:szCs w:val="26"/>
        </w:rPr>
        <w:t>thức.</w:t>
      </w:r>
    </w:p>
    <w:p w:rsidR="00192856" w:rsidRPr="00C624C0" w:rsidRDefault="00192856" w:rsidP="00A91AFD">
      <w:pPr>
        <w:pStyle w:val="ListParagraph"/>
        <w:numPr>
          <w:ilvl w:val="0"/>
          <w:numId w:val="3"/>
        </w:numPr>
        <w:tabs>
          <w:tab w:val="left" w:pos="850"/>
        </w:tabs>
        <w:spacing w:line="276" w:lineRule="auto"/>
        <w:ind w:left="284" w:right="220" w:firstLine="0"/>
        <w:jc w:val="both"/>
        <w:rPr>
          <w:sz w:val="26"/>
          <w:szCs w:val="26"/>
        </w:rPr>
      </w:pPr>
      <w:r w:rsidRPr="00C624C0">
        <w:rPr>
          <w:sz w:val="26"/>
          <w:szCs w:val="26"/>
        </w:rPr>
        <w:t>Trong quá trình thử việc, mỗi bên có quyền</w:t>
      </w:r>
      <w:r w:rsidR="00A65138" w:rsidRPr="00C624C0">
        <w:rPr>
          <w:sz w:val="26"/>
          <w:szCs w:val="26"/>
          <w:lang w:val="vi-VN"/>
        </w:rPr>
        <w:t xml:space="preserve"> chấm dứt</w:t>
      </w:r>
      <w:r w:rsidRPr="00C624C0">
        <w:rPr>
          <w:sz w:val="26"/>
          <w:szCs w:val="26"/>
        </w:rPr>
        <w:t xml:space="preserve"> thỏa thuận thử việc </w:t>
      </w:r>
      <w:r w:rsidRPr="00C624C0">
        <w:rPr>
          <w:spacing w:val="-3"/>
          <w:sz w:val="26"/>
          <w:szCs w:val="26"/>
        </w:rPr>
        <w:t xml:space="preserve">và </w:t>
      </w:r>
      <w:r w:rsidRPr="00C624C0">
        <w:rPr>
          <w:sz w:val="26"/>
          <w:szCs w:val="26"/>
        </w:rPr>
        <w:t xml:space="preserve">không phải bồi thường nếu việc làm thử không đạt yêu cầu theo như hai bên thỏa </w:t>
      </w:r>
      <w:r w:rsidRPr="00C624C0">
        <w:rPr>
          <w:spacing w:val="-46"/>
          <w:sz w:val="26"/>
          <w:szCs w:val="26"/>
        </w:rPr>
        <w:t xml:space="preserve"> </w:t>
      </w:r>
      <w:r w:rsidRPr="00C624C0">
        <w:rPr>
          <w:sz w:val="26"/>
          <w:szCs w:val="26"/>
        </w:rPr>
        <w:t>thuận.</w:t>
      </w:r>
    </w:p>
    <w:p w:rsidR="00192856" w:rsidRPr="00C624C0" w:rsidRDefault="00192856" w:rsidP="00A91AFD">
      <w:pPr>
        <w:pStyle w:val="ListParagraph"/>
        <w:numPr>
          <w:ilvl w:val="0"/>
          <w:numId w:val="3"/>
        </w:numPr>
        <w:tabs>
          <w:tab w:val="left" w:pos="850"/>
        </w:tabs>
        <w:spacing w:line="276" w:lineRule="auto"/>
        <w:ind w:left="284" w:right="216" w:firstLine="0"/>
        <w:jc w:val="both"/>
        <w:rPr>
          <w:sz w:val="26"/>
          <w:szCs w:val="26"/>
        </w:rPr>
      </w:pPr>
      <w:r w:rsidRPr="00C624C0">
        <w:rPr>
          <w:sz w:val="26"/>
          <w:szCs w:val="26"/>
        </w:rPr>
        <w:t xml:space="preserve">Trong quá trình thử việc, nếu </w:t>
      </w:r>
      <w:r w:rsidR="00162FE1">
        <w:rPr>
          <w:sz w:val="26"/>
          <w:szCs w:val="26"/>
        </w:rPr>
        <w:t>NLĐ</w:t>
      </w:r>
      <w:r w:rsidRPr="00C624C0">
        <w:rPr>
          <w:sz w:val="26"/>
          <w:szCs w:val="26"/>
        </w:rPr>
        <w:t xml:space="preserve"> vi phạm quy định quy chế của Công ty hay nội quy lao động của Công ty </w:t>
      </w:r>
      <w:r w:rsidRPr="00C624C0">
        <w:rPr>
          <w:spacing w:val="-3"/>
          <w:sz w:val="26"/>
          <w:szCs w:val="26"/>
        </w:rPr>
        <w:t xml:space="preserve">mà </w:t>
      </w:r>
      <w:r w:rsidRPr="00C624C0">
        <w:rPr>
          <w:sz w:val="26"/>
          <w:szCs w:val="26"/>
        </w:rPr>
        <w:t>gây thiệt</w:t>
      </w:r>
      <w:r w:rsidRPr="00C624C0">
        <w:rPr>
          <w:spacing w:val="-4"/>
          <w:sz w:val="26"/>
          <w:szCs w:val="26"/>
        </w:rPr>
        <w:t xml:space="preserve"> </w:t>
      </w:r>
      <w:r w:rsidRPr="00C624C0">
        <w:rPr>
          <w:sz w:val="26"/>
          <w:szCs w:val="26"/>
        </w:rPr>
        <w:t>hại</w:t>
      </w:r>
      <w:r w:rsidRPr="00C624C0">
        <w:rPr>
          <w:spacing w:val="-5"/>
          <w:sz w:val="26"/>
          <w:szCs w:val="26"/>
        </w:rPr>
        <w:t xml:space="preserve"> </w:t>
      </w:r>
      <w:r w:rsidRPr="00C624C0">
        <w:rPr>
          <w:sz w:val="26"/>
          <w:szCs w:val="26"/>
        </w:rPr>
        <w:t>thì</w:t>
      </w:r>
      <w:r w:rsidRPr="00C624C0">
        <w:rPr>
          <w:spacing w:val="-5"/>
          <w:sz w:val="26"/>
          <w:szCs w:val="26"/>
        </w:rPr>
        <w:t xml:space="preserve"> </w:t>
      </w:r>
      <w:r w:rsidR="00162FE1">
        <w:rPr>
          <w:sz w:val="26"/>
          <w:szCs w:val="26"/>
        </w:rPr>
        <w:t>NLĐ</w:t>
      </w:r>
      <w:r w:rsidRPr="00C624C0">
        <w:rPr>
          <w:spacing w:val="-10"/>
          <w:sz w:val="26"/>
          <w:szCs w:val="26"/>
        </w:rPr>
        <w:t xml:space="preserve"> </w:t>
      </w:r>
      <w:r w:rsidRPr="00C624C0">
        <w:rPr>
          <w:sz w:val="26"/>
          <w:szCs w:val="26"/>
        </w:rPr>
        <w:t>có</w:t>
      </w:r>
      <w:r w:rsidRPr="00C624C0">
        <w:rPr>
          <w:spacing w:val="-4"/>
          <w:sz w:val="26"/>
          <w:szCs w:val="26"/>
        </w:rPr>
        <w:t xml:space="preserve"> </w:t>
      </w:r>
      <w:r w:rsidRPr="00C624C0">
        <w:rPr>
          <w:sz w:val="26"/>
          <w:szCs w:val="26"/>
        </w:rPr>
        <w:t>trách</w:t>
      </w:r>
      <w:r w:rsidRPr="00C624C0">
        <w:rPr>
          <w:spacing w:val="-5"/>
          <w:sz w:val="26"/>
          <w:szCs w:val="26"/>
        </w:rPr>
        <w:t xml:space="preserve"> </w:t>
      </w:r>
      <w:r w:rsidRPr="00C624C0">
        <w:rPr>
          <w:sz w:val="26"/>
          <w:szCs w:val="26"/>
        </w:rPr>
        <w:t>nhiệm</w:t>
      </w:r>
      <w:r w:rsidRPr="00C624C0">
        <w:rPr>
          <w:spacing w:val="-8"/>
          <w:sz w:val="26"/>
          <w:szCs w:val="26"/>
        </w:rPr>
        <w:t xml:space="preserve"> </w:t>
      </w:r>
      <w:r w:rsidRPr="00C624C0">
        <w:rPr>
          <w:sz w:val="26"/>
          <w:szCs w:val="26"/>
        </w:rPr>
        <w:t>bồi</w:t>
      </w:r>
      <w:r w:rsidRPr="00C624C0">
        <w:rPr>
          <w:spacing w:val="-1"/>
          <w:sz w:val="26"/>
          <w:szCs w:val="26"/>
        </w:rPr>
        <w:t xml:space="preserve"> </w:t>
      </w:r>
      <w:r w:rsidRPr="00C624C0">
        <w:rPr>
          <w:sz w:val="26"/>
          <w:szCs w:val="26"/>
        </w:rPr>
        <w:t>thường</w:t>
      </w:r>
      <w:r w:rsidRPr="00C624C0">
        <w:rPr>
          <w:spacing w:val="-8"/>
          <w:sz w:val="26"/>
          <w:szCs w:val="26"/>
        </w:rPr>
        <w:t xml:space="preserve"> </w:t>
      </w:r>
      <w:r w:rsidRPr="00C624C0">
        <w:rPr>
          <w:sz w:val="26"/>
          <w:szCs w:val="26"/>
        </w:rPr>
        <w:t>thiệt</w:t>
      </w:r>
      <w:r w:rsidRPr="00C624C0">
        <w:rPr>
          <w:spacing w:val="-5"/>
          <w:sz w:val="26"/>
          <w:szCs w:val="26"/>
        </w:rPr>
        <w:t xml:space="preserve"> </w:t>
      </w:r>
      <w:r w:rsidRPr="00C624C0">
        <w:rPr>
          <w:sz w:val="26"/>
          <w:szCs w:val="26"/>
        </w:rPr>
        <w:t>hại</w:t>
      </w:r>
      <w:r w:rsidR="00A65138" w:rsidRPr="00C624C0">
        <w:rPr>
          <w:sz w:val="26"/>
          <w:szCs w:val="26"/>
          <w:lang w:val="vi-VN"/>
        </w:rPr>
        <w:t xml:space="preserve"> thực tế</w:t>
      </w:r>
      <w:r w:rsidRPr="00C624C0">
        <w:rPr>
          <w:spacing w:val="-5"/>
          <w:sz w:val="26"/>
          <w:szCs w:val="26"/>
        </w:rPr>
        <w:t xml:space="preserve"> </w:t>
      </w:r>
      <w:r w:rsidRPr="00C624C0">
        <w:rPr>
          <w:sz w:val="26"/>
          <w:szCs w:val="26"/>
        </w:rPr>
        <w:t>cho</w:t>
      </w:r>
      <w:r w:rsidRPr="00C624C0">
        <w:rPr>
          <w:spacing w:val="-5"/>
          <w:sz w:val="26"/>
          <w:szCs w:val="26"/>
        </w:rPr>
        <w:t xml:space="preserve"> </w:t>
      </w:r>
      <w:r w:rsidRPr="00C624C0">
        <w:rPr>
          <w:sz w:val="26"/>
          <w:szCs w:val="26"/>
        </w:rPr>
        <w:t>Công</w:t>
      </w:r>
      <w:r w:rsidRPr="00C624C0">
        <w:rPr>
          <w:spacing w:val="-10"/>
          <w:sz w:val="26"/>
          <w:szCs w:val="26"/>
        </w:rPr>
        <w:t xml:space="preserve"> </w:t>
      </w:r>
      <w:r w:rsidRPr="00C624C0">
        <w:rPr>
          <w:sz w:val="26"/>
          <w:szCs w:val="26"/>
        </w:rPr>
        <w:t>ty.</w:t>
      </w:r>
      <w:r w:rsidR="00A65138" w:rsidRPr="00C624C0">
        <w:rPr>
          <w:sz w:val="26"/>
          <w:szCs w:val="26"/>
          <w:lang w:val="vi-VN"/>
        </w:rPr>
        <w:t xml:space="preserve"> </w:t>
      </w:r>
      <w:r w:rsidRPr="00C624C0">
        <w:rPr>
          <w:sz w:val="26"/>
          <w:szCs w:val="26"/>
        </w:rPr>
        <w:t>Khi Nhân viên được tuyển chọn chính thức vào làm việc tại Công ty, tùy theo tính chất công việc mà Công ty sẽ lựa chọn hình thức Hợp đồng lao động thích hợp.</w:t>
      </w:r>
    </w:p>
    <w:p w:rsidR="00A65138" w:rsidRPr="00C624C0" w:rsidRDefault="00A65138" w:rsidP="00A91AFD">
      <w:pPr>
        <w:pStyle w:val="BodyText"/>
        <w:spacing w:line="276" w:lineRule="auto"/>
        <w:ind w:left="284" w:right="460"/>
        <w:jc w:val="both"/>
        <w:rPr>
          <w:lang w:val="vi-VN"/>
        </w:rPr>
      </w:pPr>
      <w:r w:rsidRPr="00C624C0">
        <w:rPr>
          <w:lang w:val="vi-VN"/>
        </w:rPr>
        <w:t xml:space="preserve">5. </w:t>
      </w:r>
      <w:r w:rsidRPr="00C624C0">
        <w:t>Việc thử việc được thực hiện theo thỏa thuận và phù hợp Điều 25 Bộ luật Lao động 2019.</w:t>
      </w:r>
    </w:p>
    <w:p w:rsidR="00A65138" w:rsidRPr="00C624C0" w:rsidRDefault="00A65138" w:rsidP="00A91AFD">
      <w:pPr>
        <w:pStyle w:val="Heading1"/>
        <w:spacing w:before="60" w:line="276" w:lineRule="auto"/>
        <w:ind w:left="284"/>
        <w:jc w:val="both"/>
        <w:sectPr w:rsidR="00A65138" w:rsidRPr="00C624C0" w:rsidSect="006B3622">
          <w:pgSz w:w="12240" w:h="15840"/>
          <w:pgMar w:top="1200" w:right="700" w:bottom="1200" w:left="860" w:header="0" w:footer="1008" w:gutter="0"/>
          <w:cols w:space="720"/>
          <w:titlePg/>
          <w:docGrid w:linePitch="360"/>
        </w:sectPr>
      </w:pPr>
      <w:bookmarkStart w:id="20" w:name="_bookmark10"/>
      <w:bookmarkStart w:id="21" w:name="CHƯƠNG_III:_HỢP_ĐỒNG_LAO_ĐỘNG"/>
      <w:bookmarkEnd w:id="20"/>
      <w:bookmarkEnd w:id="21"/>
    </w:p>
    <w:p w:rsidR="00192856" w:rsidRPr="00C624C0" w:rsidRDefault="00192856" w:rsidP="00401A5F">
      <w:pPr>
        <w:pStyle w:val="Heading1"/>
        <w:spacing w:before="60" w:line="276" w:lineRule="auto"/>
        <w:ind w:left="284"/>
        <w:jc w:val="center"/>
      </w:pPr>
      <w:r w:rsidRPr="00C624C0">
        <w:lastRenderedPageBreak/>
        <w:t>CHƯƠNG III: HỢP ĐỒNG LAO ĐỘNG</w:t>
      </w:r>
    </w:p>
    <w:p w:rsidR="00192856" w:rsidRPr="00C624C0" w:rsidRDefault="00192856" w:rsidP="00A91AFD">
      <w:pPr>
        <w:pStyle w:val="BodyText"/>
        <w:spacing w:before="1" w:line="276" w:lineRule="auto"/>
        <w:ind w:left="284"/>
        <w:jc w:val="both"/>
        <w:rPr>
          <w:b/>
        </w:rPr>
      </w:pPr>
    </w:p>
    <w:p w:rsidR="00192856" w:rsidRPr="00C624C0" w:rsidRDefault="00192856" w:rsidP="00A91AFD">
      <w:pPr>
        <w:pStyle w:val="Heading1"/>
        <w:spacing w:line="276" w:lineRule="auto"/>
        <w:ind w:left="284"/>
        <w:jc w:val="both"/>
      </w:pPr>
      <w:bookmarkStart w:id="22" w:name="_bookmark11"/>
      <w:bookmarkStart w:id="23" w:name="ĐIỀU_9:_HỢP_ĐỒNG_LAO_ĐỘNG_(HĐLĐ)"/>
      <w:bookmarkEnd w:id="22"/>
      <w:bookmarkEnd w:id="23"/>
      <w:r w:rsidRPr="00C624C0">
        <w:t>ĐIỀU 9</w:t>
      </w:r>
      <w:r w:rsidR="00A65138" w:rsidRPr="00C624C0">
        <w:rPr>
          <w:lang w:val="vi-VN"/>
        </w:rPr>
        <w:t xml:space="preserve">. GIAO KẾT </w:t>
      </w:r>
      <w:r w:rsidRPr="00C624C0">
        <w:t>HỢP ĐỒNG LAO ĐỘNG (HĐLĐ)</w:t>
      </w:r>
    </w:p>
    <w:p w:rsidR="00192856" w:rsidRPr="00C624C0" w:rsidRDefault="00192856" w:rsidP="00A91AFD">
      <w:pPr>
        <w:pStyle w:val="BodyText"/>
        <w:spacing w:before="100" w:line="276" w:lineRule="auto"/>
        <w:ind w:left="284"/>
        <w:jc w:val="both"/>
        <w:rPr>
          <w:lang w:val="en-VN"/>
        </w:rPr>
      </w:pPr>
      <w:r w:rsidRPr="00C624C0">
        <w:t xml:space="preserve">Hợp đồng lao động là sự thỏa thuận giữa Công ty và Nhân viên. </w:t>
      </w:r>
      <w:r w:rsidR="00A65138" w:rsidRPr="00C624C0">
        <w:rPr>
          <w:lang w:val="en-VN"/>
        </w:rPr>
        <w:t>Hợp đồng lao động được giao kết bằng văn bản theo đúng quy định pháp luật, bao gồm hợp đồng xác định thời hạn và không xác định thời hạn.</w:t>
      </w:r>
      <w:r w:rsidR="00A65138" w:rsidRPr="00C624C0">
        <w:rPr>
          <w:lang w:val="vi-VN"/>
        </w:rPr>
        <w:t xml:space="preserve"> </w:t>
      </w:r>
      <w:r w:rsidRPr="00C624C0">
        <w:t xml:space="preserve">Tùy theo tính chất công việc, chức vụ cụ thể mà Công ty và </w:t>
      </w:r>
      <w:r w:rsidR="00162FE1">
        <w:t>NLĐ</w:t>
      </w:r>
      <w:r w:rsidRPr="00C624C0">
        <w:t xml:space="preserve"> sẽ thỏa thuận thời hạn hợp đồng cụ thể như sau:</w:t>
      </w:r>
    </w:p>
    <w:p w:rsidR="00192856" w:rsidRPr="00C624C0" w:rsidRDefault="00192856" w:rsidP="00A91AFD">
      <w:pPr>
        <w:pStyle w:val="ListParagraph"/>
        <w:numPr>
          <w:ilvl w:val="0"/>
          <w:numId w:val="4"/>
        </w:numPr>
        <w:tabs>
          <w:tab w:val="left" w:pos="850"/>
        </w:tabs>
        <w:spacing w:line="276" w:lineRule="auto"/>
        <w:ind w:left="284" w:hanging="270"/>
        <w:jc w:val="both"/>
        <w:rPr>
          <w:sz w:val="26"/>
          <w:szCs w:val="26"/>
        </w:rPr>
      </w:pPr>
      <w:r w:rsidRPr="00C624C0">
        <w:rPr>
          <w:sz w:val="26"/>
          <w:szCs w:val="26"/>
        </w:rPr>
        <w:t>Hợp đồng lao động không xác định thời</w:t>
      </w:r>
      <w:r w:rsidRPr="00C624C0">
        <w:rPr>
          <w:spacing w:val="-6"/>
          <w:sz w:val="26"/>
          <w:szCs w:val="26"/>
        </w:rPr>
        <w:t xml:space="preserve"> </w:t>
      </w:r>
      <w:r w:rsidRPr="00C624C0">
        <w:rPr>
          <w:sz w:val="26"/>
          <w:szCs w:val="26"/>
        </w:rPr>
        <w:t>hạn (làm việc tại Công ty từ 2 năm trở lên).</w:t>
      </w:r>
    </w:p>
    <w:p w:rsidR="00192856" w:rsidRPr="00C624C0" w:rsidRDefault="00192856" w:rsidP="00A91AFD">
      <w:pPr>
        <w:pStyle w:val="ListParagraph"/>
        <w:numPr>
          <w:ilvl w:val="0"/>
          <w:numId w:val="4"/>
        </w:numPr>
        <w:tabs>
          <w:tab w:val="left" w:pos="850"/>
        </w:tabs>
        <w:spacing w:before="128" w:line="276" w:lineRule="auto"/>
        <w:ind w:left="284" w:hanging="270"/>
        <w:jc w:val="both"/>
        <w:rPr>
          <w:sz w:val="26"/>
          <w:szCs w:val="26"/>
        </w:rPr>
      </w:pPr>
      <w:r w:rsidRPr="00C624C0">
        <w:rPr>
          <w:sz w:val="26"/>
          <w:szCs w:val="26"/>
        </w:rPr>
        <w:t>Hợp đồng lao động xác định thời</w:t>
      </w:r>
      <w:r w:rsidRPr="00C624C0">
        <w:rPr>
          <w:spacing w:val="-6"/>
          <w:sz w:val="26"/>
          <w:szCs w:val="26"/>
        </w:rPr>
        <w:t xml:space="preserve"> </w:t>
      </w:r>
      <w:r w:rsidRPr="00C624C0">
        <w:rPr>
          <w:sz w:val="26"/>
          <w:szCs w:val="26"/>
        </w:rPr>
        <w:t>hạn.</w:t>
      </w:r>
    </w:p>
    <w:p w:rsidR="00192856" w:rsidRPr="00C624C0" w:rsidRDefault="00192856" w:rsidP="00A91AFD">
      <w:pPr>
        <w:pStyle w:val="BodyText"/>
        <w:spacing w:line="276" w:lineRule="auto"/>
        <w:ind w:left="284"/>
        <w:jc w:val="both"/>
      </w:pPr>
    </w:p>
    <w:p w:rsidR="00192856" w:rsidRPr="00C624C0" w:rsidRDefault="00192856" w:rsidP="00A91AFD">
      <w:pPr>
        <w:pStyle w:val="Heading1"/>
        <w:spacing w:before="205" w:line="276" w:lineRule="auto"/>
        <w:ind w:left="284"/>
        <w:jc w:val="both"/>
      </w:pPr>
      <w:bookmarkStart w:id="24" w:name="_bookmark12"/>
      <w:bookmarkStart w:id="25" w:name="ĐIỀU_10:_NỘI_DUNG_HỢP_ĐỒNG_LAO_ĐỒNG"/>
      <w:bookmarkEnd w:id="24"/>
      <w:bookmarkEnd w:id="25"/>
      <w:r w:rsidRPr="00C624C0">
        <w:t>ĐIỀU 10</w:t>
      </w:r>
      <w:r w:rsidR="00A65138" w:rsidRPr="00C624C0">
        <w:rPr>
          <w:lang w:val="vi-VN"/>
        </w:rPr>
        <w:t>.</w:t>
      </w:r>
      <w:r w:rsidRPr="00C624C0">
        <w:t xml:space="preserve"> NỘI DUNG HỢP ĐỒNG LAO ĐỒNG</w:t>
      </w:r>
    </w:p>
    <w:p w:rsidR="00192856" w:rsidRPr="00C624C0" w:rsidRDefault="00192856" w:rsidP="00A91AFD">
      <w:pPr>
        <w:pStyle w:val="BodyText"/>
        <w:spacing w:before="105" w:line="276" w:lineRule="auto"/>
        <w:ind w:left="284"/>
        <w:jc w:val="both"/>
      </w:pPr>
      <w:r w:rsidRPr="00C624C0">
        <w:t>Hợp đồng lao động của Công ty</w:t>
      </w:r>
      <w:r w:rsidR="00A65138" w:rsidRPr="00C624C0">
        <w:rPr>
          <w:lang w:val="vi-VN"/>
        </w:rPr>
        <w:t xml:space="preserve"> được</w:t>
      </w:r>
      <w:r w:rsidRPr="00C624C0">
        <w:t xml:space="preserve"> </w:t>
      </w:r>
      <w:r w:rsidR="00A65138" w:rsidRPr="00C624C0">
        <w:rPr>
          <w:lang w:val="vi-VN"/>
        </w:rPr>
        <w:t>t</w:t>
      </w:r>
      <w:r w:rsidR="00A65138" w:rsidRPr="00C624C0">
        <w:t>hực hiện theo Điều 21 Bộ luật Lao động 2019</w:t>
      </w:r>
      <w:r w:rsidR="00A65138" w:rsidRPr="00C624C0">
        <w:rPr>
          <w:lang w:val="vi-VN"/>
        </w:rPr>
        <w:t xml:space="preserve">, </w:t>
      </w:r>
      <w:r w:rsidRPr="00C624C0">
        <w:t>bao gồm những điểm chính sau:</w:t>
      </w:r>
    </w:p>
    <w:p w:rsidR="00192856" w:rsidRPr="00C624C0" w:rsidRDefault="00192856" w:rsidP="00A91AFD">
      <w:pPr>
        <w:pStyle w:val="ListParagraph"/>
        <w:numPr>
          <w:ilvl w:val="0"/>
          <w:numId w:val="4"/>
        </w:numPr>
        <w:tabs>
          <w:tab w:val="left" w:pos="850"/>
        </w:tabs>
        <w:spacing w:before="133" w:line="276" w:lineRule="auto"/>
        <w:ind w:left="284" w:hanging="270"/>
        <w:jc w:val="both"/>
        <w:rPr>
          <w:sz w:val="26"/>
          <w:szCs w:val="26"/>
        </w:rPr>
      </w:pPr>
      <w:r w:rsidRPr="00C624C0">
        <w:rPr>
          <w:sz w:val="26"/>
          <w:szCs w:val="26"/>
        </w:rPr>
        <w:t>Ngày ký: là ngày sau khi Thời gian thử việc kết</w:t>
      </w:r>
      <w:r w:rsidRPr="00C624C0">
        <w:rPr>
          <w:spacing w:val="10"/>
          <w:sz w:val="26"/>
          <w:szCs w:val="26"/>
        </w:rPr>
        <w:t xml:space="preserve"> </w:t>
      </w:r>
      <w:r w:rsidRPr="00C624C0">
        <w:rPr>
          <w:sz w:val="26"/>
          <w:szCs w:val="26"/>
        </w:rPr>
        <w:t>thúc;</w:t>
      </w:r>
    </w:p>
    <w:p w:rsidR="00192856" w:rsidRPr="00C624C0" w:rsidRDefault="00192856" w:rsidP="00A91AFD">
      <w:pPr>
        <w:pStyle w:val="ListParagraph"/>
        <w:numPr>
          <w:ilvl w:val="0"/>
          <w:numId w:val="4"/>
        </w:numPr>
        <w:tabs>
          <w:tab w:val="left" w:pos="850"/>
        </w:tabs>
        <w:spacing w:before="133" w:line="276" w:lineRule="auto"/>
        <w:ind w:left="284" w:hanging="270"/>
        <w:jc w:val="both"/>
        <w:rPr>
          <w:sz w:val="26"/>
          <w:szCs w:val="26"/>
        </w:rPr>
      </w:pPr>
      <w:r w:rsidRPr="00C624C0">
        <w:rPr>
          <w:sz w:val="26"/>
          <w:szCs w:val="26"/>
        </w:rPr>
        <w:t>Loại Hợp đồng: theo Điều 9 Nội quy</w:t>
      </w:r>
      <w:r w:rsidRPr="00C624C0">
        <w:rPr>
          <w:spacing w:val="3"/>
          <w:sz w:val="26"/>
          <w:szCs w:val="26"/>
        </w:rPr>
        <w:t xml:space="preserve"> </w:t>
      </w:r>
      <w:r w:rsidRPr="00C624C0">
        <w:rPr>
          <w:sz w:val="26"/>
          <w:szCs w:val="26"/>
        </w:rPr>
        <w:t>này;</w:t>
      </w:r>
    </w:p>
    <w:p w:rsidR="00192856" w:rsidRPr="00C624C0" w:rsidRDefault="00192856" w:rsidP="00A91AFD">
      <w:pPr>
        <w:pStyle w:val="ListParagraph"/>
        <w:numPr>
          <w:ilvl w:val="0"/>
          <w:numId w:val="4"/>
        </w:numPr>
        <w:tabs>
          <w:tab w:val="left" w:pos="850"/>
        </w:tabs>
        <w:spacing w:before="133" w:line="276" w:lineRule="auto"/>
        <w:ind w:left="284" w:hanging="270"/>
        <w:jc w:val="both"/>
        <w:rPr>
          <w:sz w:val="26"/>
          <w:szCs w:val="26"/>
        </w:rPr>
      </w:pPr>
      <w:r w:rsidRPr="00C624C0">
        <w:rPr>
          <w:sz w:val="26"/>
          <w:szCs w:val="26"/>
        </w:rPr>
        <w:t xml:space="preserve">Công việc phải thực hiện: tùy </w:t>
      </w:r>
      <w:r w:rsidRPr="00C624C0">
        <w:rPr>
          <w:spacing w:val="-3"/>
          <w:sz w:val="26"/>
          <w:szCs w:val="26"/>
        </w:rPr>
        <w:t xml:space="preserve">vị </w:t>
      </w:r>
      <w:r w:rsidRPr="00C624C0">
        <w:rPr>
          <w:sz w:val="26"/>
          <w:szCs w:val="26"/>
        </w:rPr>
        <w:t>trí công</w:t>
      </w:r>
      <w:r w:rsidRPr="00C624C0">
        <w:rPr>
          <w:spacing w:val="3"/>
          <w:sz w:val="26"/>
          <w:szCs w:val="26"/>
        </w:rPr>
        <w:t xml:space="preserve"> </w:t>
      </w:r>
      <w:r w:rsidRPr="00C624C0">
        <w:rPr>
          <w:sz w:val="26"/>
          <w:szCs w:val="26"/>
        </w:rPr>
        <w:t>việc;</w:t>
      </w:r>
    </w:p>
    <w:p w:rsidR="00192856" w:rsidRPr="00C624C0" w:rsidRDefault="00192856" w:rsidP="00A91AFD">
      <w:pPr>
        <w:pStyle w:val="ListParagraph"/>
        <w:numPr>
          <w:ilvl w:val="0"/>
          <w:numId w:val="4"/>
        </w:numPr>
        <w:tabs>
          <w:tab w:val="left" w:pos="850"/>
        </w:tabs>
        <w:spacing w:before="138" w:line="276" w:lineRule="auto"/>
        <w:ind w:left="284" w:hanging="270"/>
        <w:jc w:val="both"/>
        <w:rPr>
          <w:sz w:val="26"/>
          <w:szCs w:val="26"/>
        </w:rPr>
      </w:pPr>
      <w:r w:rsidRPr="00C624C0">
        <w:rPr>
          <w:sz w:val="26"/>
          <w:szCs w:val="26"/>
        </w:rPr>
        <w:t>Nơi làm việc: có thể ở trụ sở chính Công ty hoặc Chi</w:t>
      </w:r>
      <w:r w:rsidRPr="00C624C0">
        <w:rPr>
          <w:spacing w:val="-7"/>
          <w:sz w:val="26"/>
          <w:szCs w:val="26"/>
        </w:rPr>
        <w:t xml:space="preserve"> </w:t>
      </w:r>
      <w:r w:rsidRPr="00C624C0">
        <w:rPr>
          <w:sz w:val="26"/>
          <w:szCs w:val="26"/>
        </w:rPr>
        <w:t>nhánh (nếu có);</w:t>
      </w:r>
    </w:p>
    <w:p w:rsidR="00192856" w:rsidRPr="00C624C0" w:rsidRDefault="00192856" w:rsidP="00A91AFD">
      <w:pPr>
        <w:pStyle w:val="ListParagraph"/>
        <w:numPr>
          <w:ilvl w:val="0"/>
          <w:numId w:val="4"/>
        </w:numPr>
        <w:tabs>
          <w:tab w:val="left" w:pos="850"/>
        </w:tabs>
        <w:spacing w:before="133" w:line="276" w:lineRule="auto"/>
        <w:ind w:left="284" w:hanging="270"/>
        <w:jc w:val="both"/>
        <w:rPr>
          <w:sz w:val="26"/>
          <w:szCs w:val="26"/>
        </w:rPr>
      </w:pPr>
      <w:r w:rsidRPr="00C624C0">
        <w:rPr>
          <w:sz w:val="26"/>
          <w:szCs w:val="26"/>
        </w:rPr>
        <w:t>Thời gian làm việc: theo quy định của từng Hợp đồng lao</w:t>
      </w:r>
      <w:r w:rsidRPr="00C624C0">
        <w:rPr>
          <w:spacing w:val="-3"/>
          <w:sz w:val="26"/>
          <w:szCs w:val="26"/>
        </w:rPr>
        <w:t xml:space="preserve"> </w:t>
      </w:r>
      <w:r w:rsidRPr="00C624C0">
        <w:rPr>
          <w:sz w:val="26"/>
          <w:szCs w:val="26"/>
        </w:rPr>
        <w:t>động;</w:t>
      </w:r>
    </w:p>
    <w:p w:rsidR="00192856" w:rsidRPr="00C624C0" w:rsidRDefault="00192856" w:rsidP="00A91AFD">
      <w:pPr>
        <w:pStyle w:val="ListParagraph"/>
        <w:numPr>
          <w:ilvl w:val="0"/>
          <w:numId w:val="4"/>
        </w:numPr>
        <w:tabs>
          <w:tab w:val="left" w:pos="850"/>
        </w:tabs>
        <w:spacing w:before="138" w:line="276" w:lineRule="auto"/>
        <w:ind w:left="284" w:hanging="270"/>
        <w:jc w:val="both"/>
        <w:rPr>
          <w:sz w:val="26"/>
          <w:szCs w:val="26"/>
        </w:rPr>
      </w:pPr>
      <w:r w:rsidRPr="00C624C0">
        <w:rPr>
          <w:sz w:val="26"/>
          <w:szCs w:val="26"/>
        </w:rPr>
        <w:t xml:space="preserve">Tiền lương: tùy theo thỏa thuận </w:t>
      </w:r>
      <w:r w:rsidRPr="00C624C0">
        <w:rPr>
          <w:spacing w:val="-3"/>
          <w:sz w:val="26"/>
          <w:szCs w:val="26"/>
        </w:rPr>
        <w:t xml:space="preserve">và </w:t>
      </w:r>
      <w:r w:rsidR="00C624C0" w:rsidRPr="00C624C0">
        <w:rPr>
          <w:sz w:val="26"/>
          <w:szCs w:val="26"/>
        </w:rPr>
        <w:t>nội</w:t>
      </w:r>
      <w:r w:rsidR="00C624C0" w:rsidRPr="00C624C0">
        <w:rPr>
          <w:sz w:val="26"/>
          <w:szCs w:val="26"/>
          <w:lang w:val="vi-VN"/>
        </w:rPr>
        <w:t xml:space="preserve"> quy</w:t>
      </w:r>
      <w:r w:rsidRPr="00C624C0">
        <w:rPr>
          <w:sz w:val="26"/>
          <w:szCs w:val="26"/>
        </w:rPr>
        <w:t xml:space="preserve"> Công</w:t>
      </w:r>
      <w:r w:rsidRPr="00C624C0">
        <w:rPr>
          <w:spacing w:val="-38"/>
          <w:sz w:val="26"/>
          <w:szCs w:val="26"/>
        </w:rPr>
        <w:t xml:space="preserve"> </w:t>
      </w:r>
      <w:r w:rsidRPr="00C624C0">
        <w:rPr>
          <w:sz w:val="26"/>
          <w:szCs w:val="26"/>
        </w:rPr>
        <w:t>ty;</w:t>
      </w:r>
    </w:p>
    <w:p w:rsidR="00192856" w:rsidRPr="00C624C0" w:rsidRDefault="00192856" w:rsidP="00A91AFD">
      <w:pPr>
        <w:pStyle w:val="ListParagraph"/>
        <w:numPr>
          <w:ilvl w:val="0"/>
          <w:numId w:val="4"/>
        </w:numPr>
        <w:tabs>
          <w:tab w:val="left" w:pos="850"/>
        </w:tabs>
        <w:spacing w:before="133" w:line="276" w:lineRule="auto"/>
        <w:ind w:left="284" w:hanging="270"/>
        <w:jc w:val="both"/>
        <w:rPr>
          <w:sz w:val="26"/>
          <w:szCs w:val="26"/>
          <w:highlight w:val="yellow"/>
        </w:rPr>
      </w:pPr>
      <w:r w:rsidRPr="00C624C0">
        <w:rPr>
          <w:sz w:val="26"/>
          <w:szCs w:val="26"/>
        </w:rPr>
        <w:t>Cách thức trả lương: một tháng/ lần vào ngày 05 hàng</w:t>
      </w:r>
      <w:r w:rsidRPr="00C624C0">
        <w:rPr>
          <w:spacing w:val="-40"/>
          <w:sz w:val="26"/>
          <w:szCs w:val="26"/>
        </w:rPr>
        <w:t xml:space="preserve"> </w:t>
      </w:r>
      <w:r w:rsidRPr="00C624C0">
        <w:rPr>
          <w:sz w:val="26"/>
          <w:szCs w:val="26"/>
        </w:rPr>
        <w:t>tháng chuyển qua tài khoản</w:t>
      </w:r>
      <w:r w:rsidR="00C624C0" w:rsidRPr="00C624C0">
        <w:rPr>
          <w:sz w:val="26"/>
          <w:szCs w:val="26"/>
          <w:lang w:val="vi-VN"/>
        </w:rPr>
        <w:t xml:space="preserve"> hoặc tiền mặt</w:t>
      </w:r>
      <w:r w:rsidRPr="00C624C0">
        <w:rPr>
          <w:sz w:val="26"/>
          <w:szCs w:val="26"/>
        </w:rPr>
        <w:t>.</w:t>
      </w:r>
    </w:p>
    <w:p w:rsidR="00C624C0" w:rsidRPr="00C624C0" w:rsidRDefault="00192856" w:rsidP="00C624C0">
      <w:pPr>
        <w:pStyle w:val="ListParagraph"/>
        <w:numPr>
          <w:ilvl w:val="0"/>
          <w:numId w:val="4"/>
        </w:numPr>
        <w:tabs>
          <w:tab w:val="left" w:pos="850"/>
        </w:tabs>
        <w:spacing w:before="133" w:line="276" w:lineRule="auto"/>
        <w:ind w:left="284" w:hanging="270"/>
        <w:jc w:val="both"/>
        <w:rPr>
          <w:sz w:val="26"/>
          <w:szCs w:val="26"/>
        </w:rPr>
      </w:pPr>
      <w:r w:rsidRPr="00C624C0">
        <w:rPr>
          <w:sz w:val="26"/>
          <w:szCs w:val="26"/>
        </w:rPr>
        <w:t>Phương tiện đi lại: tự</w:t>
      </w:r>
      <w:r w:rsidRPr="00C624C0">
        <w:rPr>
          <w:spacing w:val="-36"/>
          <w:sz w:val="26"/>
          <w:szCs w:val="26"/>
        </w:rPr>
        <w:t xml:space="preserve"> </w:t>
      </w:r>
      <w:r w:rsidRPr="00C624C0">
        <w:rPr>
          <w:sz w:val="26"/>
          <w:szCs w:val="26"/>
        </w:rPr>
        <w:t>túc;</w:t>
      </w:r>
    </w:p>
    <w:p w:rsidR="00C624C0" w:rsidRPr="00C624C0" w:rsidRDefault="00192856" w:rsidP="00C624C0">
      <w:pPr>
        <w:pStyle w:val="ListParagraph"/>
        <w:numPr>
          <w:ilvl w:val="0"/>
          <w:numId w:val="4"/>
        </w:numPr>
        <w:tabs>
          <w:tab w:val="left" w:pos="850"/>
        </w:tabs>
        <w:spacing w:before="133" w:line="276" w:lineRule="auto"/>
        <w:ind w:left="284" w:hanging="270"/>
        <w:jc w:val="both"/>
        <w:rPr>
          <w:sz w:val="26"/>
          <w:szCs w:val="26"/>
        </w:rPr>
      </w:pPr>
      <w:r w:rsidRPr="00C624C0">
        <w:rPr>
          <w:sz w:val="26"/>
          <w:szCs w:val="26"/>
        </w:rPr>
        <w:t xml:space="preserve">Nghỉ phép: 12 ngày phép/ năm đối với </w:t>
      </w:r>
      <w:r w:rsidR="00162FE1">
        <w:rPr>
          <w:sz w:val="26"/>
          <w:szCs w:val="26"/>
        </w:rPr>
        <w:t>NLĐ</w:t>
      </w:r>
      <w:r w:rsidRPr="00C624C0">
        <w:rPr>
          <w:sz w:val="26"/>
          <w:szCs w:val="26"/>
        </w:rPr>
        <w:t xml:space="preserve"> làm đủ 12 tháng;</w:t>
      </w:r>
      <w:r w:rsidR="00C624C0" w:rsidRPr="00C624C0">
        <w:rPr>
          <w:sz w:val="26"/>
          <w:szCs w:val="26"/>
          <w:lang w:val="vi-VN"/>
        </w:rPr>
        <w:t xml:space="preserve"> đối với NLĐ có thâm niên làm việc dưới 12 tháng thì thời gian nghỉ phép hằng năm được tính theo tỷ lệ tương ứng với số thời gian làm việc.</w:t>
      </w:r>
    </w:p>
    <w:p w:rsidR="00192856" w:rsidRPr="00C624C0" w:rsidRDefault="00192856" w:rsidP="00C624C0">
      <w:pPr>
        <w:pStyle w:val="ListParagraph"/>
        <w:numPr>
          <w:ilvl w:val="0"/>
          <w:numId w:val="4"/>
        </w:numPr>
        <w:tabs>
          <w:tab w:val="left" w:pos="850"/>
        </w:tabs>
        <w:spacing w:before="133" w:line="276" w:lineRule="auto"/>
        <w:ind w:left="284" w:hanging="270"/>
        <w:jc w:val="both"/>
        <w:rPr>
          <w:sz w:val="26"/>
          <w:szCs w:val="26"/>
        </w:rPr>
      </w:pPr>
      <w:r w:rsidRPr="00C624C0">
        <w:rPr>
          <w:sz w:val="26"/>
          <w:szCs w:val="26"/>
        </w:rPr>
        <w:t>Bảo hiểm xã hội: theo quy định hiện hành của Nhà</w:t>
      </w:r>
      <w:r w:rsidRPr="00C624C0">
        <w:rPr>
          <w:spacing w:val="-45"/>
          <w:sz w:val="26"/>
          <w:szCs w:val="26"/>
        </w:rPr>
        <w:t xml:space="preserve">  </w:t>
      </w:r>
      <w:r w:rsidRPr="00C624C0">
        <w:rPr>
          <w:sz w:val="26"/>
          <w:szCs w:val="26"/>
        </w:rPr>
        <w:t>nước;</w:t>
      </w:r>
    </w:p>
    <w:p w:rsidR="00192856" w:rsidRPr="009C0B2F" w:rsidRDefault="00192856" w:rsidP="00A91AFD">
      <w:pPr>
        <w:pStyle w:val="ListParagraph"/>
        <w:numPr>
          <w:ilvl w:val="0"/>
          <w:numId w:val="4"/>
        </w:numPr>
        <w:tabs>
          <w:tab w:val="left" w:pos="850"/>
        </w:tabs>
        <w:spacing w:before="129" w:line="276" w:lineRule="auto"/>
        <w:ind w:left="284" w:hanging="270"/>
        <w:jc w:val="both"/>
        <w:rPr>
          <w:sz w:val="26"/>
          <w:szCs w:val="26"/>
        </w:rPr>
      </w:pPr>
      <w:r w:rsidRPr="009C0B2F">
        <w:rPr>
          <w:sz w:val="26"/>
          <w:szCs w:val="26"/>
        </w:rPr>
        <w:t>Phúc lợi: tùy thuộc kết quả kinh doanh của Công</w:t>
      </w:r>
      <w:r w:rsidRPr="009C0B2F">
        <w:rPr>
          <w:spacing w:val="-1"/>
          <w:sz w:val="26"/>
          <w:szCs w:val="26"/>
        </w:rPr>
        <w:t xml:space="preserve"> </w:t>
      </w:r>
      <w:r w:rsidRPr="009C0B2F">
        <w:rPr>
          <w:sz w:val="26"/>
          <w:szCs w:val="26"/>
        </w:rPr>
        <w:t>ty.</w:t>
      </w:r>
    </w:p>
    <w:p w:rsidR="00192856" w:rsidRPr="009C0B2F" w:rsidRDefault="00192856" w:rsidP="00A91AFD">
      <w:pPr>
        <w:pStyle w:val="BodyText"/>
        <w:spacing w:before="47" w:line="276" w:lineRule="auto"/>
        <w:ind w:left="284"/>
        <w:jc w:val="both"/>
      </w:pPr>
      <w:bookmarkStart w:id="26" w:name="Những_nội_dung_nêu_trên_có_thể_thay_đổi_"/>
      <w:bookmarkEnd w:id="26"/>
      <w:r w:rsidRPr="009C0B2F">
        <w:t>Những</w:t>
      </w:r>
      <w:r w:rsidRPr="009C0B2F">
        <w:rPr>
          <w:spacing w:val="-15"/>
        </w:rPr>
        <w:t xml:space="preserve"> </w:t>
      </w:r>
      <w:r w:rsidRPr="009C0B2F">
        <w:t>nội</w:t>
      </w:r>
      <w:r w:rsidRPr="009C0B2F">
        <w:rPr>
          <w:spacing w:val="-10"/>
        </w:rPr>
        <w:t xml:space="preserve"> </w:t>
      </w:r>
      <w:r w:rsidRPr="009C0B2F">
        <w:t>dung</w:t>
      </w:r>
      <w:r w:rsidRPr="009C0B2F">
        <w:rPr>
          <w:spacing w:val="-15"/>
        </w:rPr>
        <w:t xml:space="preserve"> </w:t>
      </w:r>
      <w:r w:rsidRPr="009C0B2F">
        <w:t>nêu</w:t>
      </w:r>
      <w:r w:rsidRPr="009C0B2F">
        <w:rPr>
          <w:spacing w:val="-10"/>
        </w:rPr>
        <w:t xml:space="preserve"> </w:t>
      </w:r>
      <w:r w:rsidRPr="009C0B2F">
        <w:t>trên</w:t>
      </w:r>
      <w:r w:rsidRPr="009C0B2F">
        <w:rPr>
          <w:spacing w:val="-10"/>
        </w:rPr>
        <w:t xml:space="preserve"> </w:t>
      </w:r>
      <w:r w:rsidRPr="009C0B2F">
        <w:t>có</w:t>
      </w:r>
      <w:r w:rsidRPr="009C0B2F">
        <w:rPr>
          <w:spacing w:val="-10"/>
        </w:rPr>
        <w:t xml:space="preserve"> </w:t>
      </w:r>
      <w:r w:rsidRPr="009C0B2F">
        <w:t>thể</w:t>
      </w:r>
      <w:r w:rsidRPr="009C0B2F">
        <w:rPr>
          <w:spacing w:val="-10"/>
        </w:rPr>
        <w:t xml:space="preserve"> </w:t>
      </w:r>
      <w:r w:rsidRPr="009C0B2F">
        <w:t>thay</w:t>
      </w:r>
      <w:r w:rsidRPr="009C0B2F">
        <w:rPr>
          <w:spacing w:val="-10"/>
        </w:rPr>
        <w:t xml:space="preserve"> </w:t>
      </w:r>
      <w:r w:rsidRPr="009C0B2F">
        <w:t>đổi</w:t>
      </w:r>
      <w:r w:rsidRPr="009C0B2F">
        <w:rPr>
          <w:spacing w:val="-10"/>
        </w:rPr>
        <w:t xml:space="preserve"> </w:t>
      </w:r>
      <w:r w:rsidRPr="009C0B2F">
        <w:t>tùy</w:t>
      </w:r>
      <w:r w:rsidRPr="009C0B2F">
        <w:rPr>
          <w:spacing w:val="-15"/>
        </w:rPr>
        <w:t xml:space="preserve"> </w:t>
      </w:r>
      <w:r w:rsidRPr="009C0B2F">
        <w:t>thuộc</w:t>
      </w:r>
      <w:r w:rsidRPr="009C0B2F">
        <w:rPr>
          <w:spacing w:val="-10"/>
        </w:rPr>
        <w:t xml:space="preserve"> </w:t>
      </w:r>
      <w:r w:rsidRPr="009C0B2F">
        <w:t>vào</w:t>
      </w:r>
      <w:r w:rsidRPr="009C0B2F">
        <w:rPr>
          <w:spacing w:val="-10"/>
        </w:rPr>
        <w:t xml:space="preserve"> </w:t>
      </w:r>
      <w:r w:rsidRPr="009C0B2F">
        <w:t>thỏa</w:t>
      </w:r>
      <w:r w:rsidRPr="009C0B2F">
        <w:rPr>
          <w:spacing w:val="-9"/>
        </w:rPr>
        <w:t xml:space="preserve"> </w:t>
      </w:r>
      <w:r w:rsidRPr="009C0B2F">
        <w:t>thuận</w:t>
      </w:r>
      <w:r w:rsidRPr="009C0B2F">
        <w:rPr>
          <w:spacing w:val="-10"/>
        </w:rPr>
        <w:t xml:space="preserve"> </w:t>
      </w:r>
      <w:r w:rsidRPr="009C0B2F">
        <w:t>của</w:t>
      </w:r>
      <w:r w:rsidRPr="009C0B2F">
        <w:rPr>
          <w:spacing w:val="-10"/>
        </w:rPr>
        <w:t xml:space="preserve"> </w:t>
      </w:r>
      <w:r w:rsidRPr="009C0B2F">
        <w:t>Công</w:t>
      </w:r>
      <w:r w:rsidRPr="009C0B2F">
        <w:rPr>
          <w:spacing w:val="-15"/>
        </w:rPr>
        <w:t xml:space="preserve"> </w:t>
      </w:r>
      <w:r w:rsidRPr="009C0B2F">
        <w:t>ty</w:t>
      </w:r>
      <w:r w:rsidRPr="009C0B2F">
        <w:rPr>
          <w:spacing w:val="-10"/>
        </w:rPr>
        <w:t xml:space="preserve"> </w:t>
      </w:r>
      <w:r w:rsidRPr="009C0B2F">
        <w:rPr>
          <w:spacing w:val="-3"/>
        </w:rPr>
        <w:t>và</w:t>
      </w:r>
      <w:r w:rsidRPr="009C0B2F">
        <w:rPr>
          <w:spacing w:val="-10"/>
        </w:rPr>
        <w:t xml:space="preserve"> </w:t>
      </w:r>
      <w:r w:rsidR="00162FE1" w:rsidRPr="009C0B2F">
        <w:t>NLĐ</w:t>
      </w:r>
      <w:r w:rsidRPr="009C0B2F">
        <w:t>.</w:t>
      </w:r>
    </w:p>
    <w:p w:rsidR="00192856" w:rsidRPr="009C0B2F" w:rsidRDefault="00192856" w:rsidP="00A91AFD">
      <w:pPr>
        <w:pStyle w:val="BodyText"/>
        <w:spacing w:before="4" w:line="276" w:lineRule="auto"/>
        <w:ind w:left="284"/>
        <w:jc w:val="both"/>
      </w:pPr>
    </w:p>
    <w:p w:rsidR="002834B8" w:rsidRPr="009C0B2F" w:rsidRDefault="00192856" w:rsidP="00A91AFD">
      <w:pPr>
        <w:pStyle w:val="Heading1"/>
        <w:spacing w:line="276" w:lineRule="auto"/>
        <w:ind w:left="284"/>
        <w:jc w:val="both"/>
      </w:pPr>
      <w:bookmarkStart w:id="27" w:name="_bookmark13"/>
      <w:bookmarkStart w:id="28" w:name="ĐIỀU_11:_CHẤM_DỨT_HỢP_ĐỒNG_LAO_ĐỘNG"/>
      <w:bookmarkEnd w:id="27"/>
      <w:bookmarkEnd w:id="28"/>
      <w:r w:rsidRPr="009C0B2F">
        <w:t>ĐIỀU 11</w:t>
      </w:r>
      <w:r w:rsidR="00A65138" w:rsidRPr="009C0B2F">
        <w:rPr>
          <w:lang w:val="vi-VN"/>
        </w:rPr>
        <w:t>.</w:t>
      </w:r>
      <w:r w:rsidRPr="009C0B2F">
        <w:t xml:space="preserve"> CHẤM DỨT HỢP ĐỒNG LAO ĐỘNG</w:t>
      </w:r>
    </w:p>
    <w:p w:rsidR="00192856" w:rsidRPr="009C0B2F" w:rsidRDefault="002834B8" w:rsidP="00A91AFD">
      <w:pPr>
        <w:pStyle w:val="Heading1"/>
        <w:spacing w:line="276" w:lineRule="auto"/>
        <w:ind w:left="284"/>
        <w:jc w:val="both"/>
        <w:rPr>
          <w:b w:val="0"/>
          <w:bCs w:val="0"/>
          <w:lang w:val="en-VN"/>
        </w:rPr>
      </w:pPr>
      <w:r w:rsidRPr="009C0B2F">
        <w:rPr>
          <w:b w:val="0"/>
          <w:bCs w:val="0"/>
          <w:lang w:val="en-VN"/>
        </w:rPr>
        <w:t>Việc chấm dứt HĐLĐ được thực hiện theo đúng các căn cứ tại Điều 34,</w:t>
      </w:r>
      <w:r w:rsidRPr="009C0B2F">
        <w:rPr>
          <w:b w:val="0"/>
          <w:bCs w:val="0"/>
          <w:lang w:val="vi-VN"/>
        </w:rPr>
        <w:t xml:space="preserve"> 35,</w:t>
      </w:r>
      <w:r w:rsidRPr="009C0B2F">
        <w:rPr>
          <w:b w:val="0"/>
          <w:bCs w:val="0"/>
          <w:lang w:val="en-VN"/>
        </w:rPr>
        <w:t xml:space="preserve"> 36 Bộ luật Lao động 2019.</w:t>
      </w:r>
    </w:p>
    <w:p w:rsidR="00192856" w:rsidRDefault="00192856" w:rsidP="00A91AFD">
      <w:pPr>
        <w:pStyle w:val="BodyText"/>
        <w:spacing w:before="4" w:line="276" w:lineRule="auto"/>
        <w:ind w:left="284"/>
        <w:jc w:val="both"/>
      </w:pPr>
      <w:bookmarkStart w:id="29" w:name="_bookmark14"/>
      <w:bookmarkStart w:id="30" w:name="ĐIỀU_12:_NGUYÊN_NHÂN_CHẤM_DỨT_HỢP_ĐỒNG_L"/>
      <w:bookmarkEnd w:id="29"/>
      <w:bookmarkEnd w:id="30"/>
    </w:p>
    <w:p w:rsidR="00925985" w:rsidRPr="009C0B2F" w:rsidRDefault="00925985" w:rsidP="00A91AFD">
      <w:pPr>
        <w:pStyle w:val="BodyText"/>
        <w:spacing w:before="4" w:line="276" w:lineRule="auto"/>
        <w:ind w:left="284"/>
        <w:jc w:val="both"/>
      </w:pPr>
    </w:p>
    <w:p w:rsidR="00192856" w:rsidRPr="009C0B2F" w:rsidRDefault="00192856" w:rsidP="00A91AFD">
      <w:pPr>
        <w:pStyle w:val="Heading1"/>
        <w:spacing w:before="1" w:line="276" w:lineRule="auto"/>
        <w:ind w:left="284" w:right="597"/>
        <w:jc w:val="both"/>
      </w:pPr>
      <w:bookmarkStart w:id="31" w:name="_bookmark15"/>
      <w:bookmarkStart w:id="32" w:name="ĐIỀU_13:_CÁC_TRƯỜNG_HỢP_CÔNG_TY_KHÔNG_ĐƯ"/>
      <w:bookmarkEnd w:id="31"/>
      <w:bookmarkEnd w:id="32"/>
      <w:r w:rsidRPr="009C0B2F">
        <w:lastRenderedPageBreak/>
        <w:t>ĐIỀU 1</w:t>
      </w:r>
      <w:r w:rsidR="002834B8" w:rsidRPr="009C0B2F">
        <w:rPr>
          <w:lang w:val="vi-VN"/>
        </w:rPr>
        <w:t>2.</w:t>
      </w:r>
      <w:r w:rsidRPr="009C0B2F">
        <w:t xml:space="preserve"> CÁC TRƯỜNG HỢP CÔNG TY KHÔNG ĐƯỢC ĐƠN PHƯƠNG CHẤM DỨT HỢP ĐỒNG LAO ĐỘNG</w:t>
      </w:r>
    </w:p>
    <w:p w:rsidR="00192856" w:rsidRPr="009C0B2F" w:rsidRDefault="00192856" w:rsidP="00A91AFD">
      <w:pPr>
        <w:pStyle w:val="BodyText"/>
        <w:spacing w:before="9" w:line="276" w:lineRule="auto"/>
        <w:ind w:left="284"/>
        <w:jc w:val="both"/>
      </w:pPr>
      <w:r w:rsidRPr="009C0B2F">
        <w:t>Công ty không được đơn phương chấm dứt Hợp đồng lao động trong những trường hợp sau:</w:t>
      </w:r>
    </w:p>
    <w:p w:rsidR="00192856" w:rsidRPr="009C0B2F" w:rsidRDefault="00192856" w:rsidP="00A91AFD">
      <w:pPr>
        <w:pStyle w:val="ListParagraph"/>
        <w:numPr>
          <w:ilvl w:val="0"/>
          <w:numId w:val="9"/>
        </w:numPr>
        <w:tabs>
          <w:tab w:val="left" w:pos="850"/>
        </w:tabs>
        <w:spacing w:before="42" w:line="276" w:lineRule="auto"/>
        <w:ind w:left="284" w:right="216" w:firstLine="0"/>
        <w:jc w:val="both"/>
        <w:rPr>
          <w:sz w:val="26"/>
          <w:szCs w:val="26"/>
        </w:rPr>
      </w:pPr>
      <w:r w:rsidRPr="009C0B2F">
        <w:rPr>
          <w:sz w:val="26"/>
          <w:szCs w:val="26"/>
        </w:rPr>
        <w:t>Nhân viên bị ốm đau, tại nạn lao động, bệnh nghề nghiệp đang điều trị, điều dưỡng theo quyết định của thầy</w:t>
      </w:r>
      <w:r w:rsidRPr="009C0B2F">
        <w:rPr>
          <w:spacing w:val="-2"/>
          <w:sz w:val="26"/>
          <w:szCs w:val="26"/>
        </w:rPr>
        <w:t xml:space="preserve"> </w:t>
      </w:r>
      <w:r w:rsidRPr="009C0B2F">
        <w:rPr>
          <w:sz w:val="26"/>
          <w:szCs w:val="26"/>
        </w:rPr>
        <w:t>thuốc</w:t>
      </w:r>
    </w:p>
    <w:p w:rsidR="00192856" w:rsidRPr="009C0B2F" w:rsidRDefault="00192856" w:rsidP="00A91AFD">
      <w:pPr>
        <w:pStyle w:val="ListParagraph"/>
        <w:numPr>
          <w:ilvl w:val="0"/>
          <w:numId w:val="9"/>
        </w:numPr>
        <w:tabs>
          <w:tab w:val="left" w:pos="850"/>
        </w:tabs>
        <w:spacing w:line="276" w:lineRule="auto"/>
        <w:ind w:left="284" w:right="213" w:firstLine="0"/>
        <w:jc w:val="both"/>
        <w:rPr>
          <w:sz w:val="26"/>
          <w:szCs w:val="26"/>
        </w:rPr>
      </w:pPr>
      <w:r w:rsidRPr="009C0B2F">
        <w:rPr>
          <w:sz w:val="26"/>
          <w:szCs w:val="26"/>
        </w:rPr>
        <w:t xml:space="preserve">Nhân viên đang nghỉ phép hàng năm, nghỉ việc riêng </w:t>
      </w:r>
      <w:r w:rsidRPr="009C0B2F">
        <w:rPr>
          <w:spacing w:val="-3"/>
          <w:sz w:val="26"/>
          <w:szCs w:val="26"/>
        </w:rPr>
        <w:t xml:space="preserve">và </w:t>
      </w:r>
      <w:r w:rsidRPr="009C0B2F">
        <w:rPr>
          <w:sz w:val="26"/>
          <w:szCs w:val="26"/>
        </w:rPr>
        <w:t>những trường hợp khác được người sử dụng lao động cho</w:t>
      </w:r>
      <w:r w:rsidRPr="009C0B2F">
        <w:rPr>
          <w:spacing w:val="-3"/>
          <w:sz w:val="26"/>
          <w:szCs w:val="26"/>
        </w:rPr>
        <w:t xml:space="preserve"> </w:t>
      </w:r>
      <w:r w:rsidRPr="009C0B2F">
        <w:rPr>
          <w:sz w:val="26"/>
          <w:szCs w:val="26"/>
        </w:rPr>
        <w:t>phép.</w:t>
      </w:r>
    </w:p>
    <w:p w:rsidR="00192856" w:rsidRPr="009C0B2F" w:rsidRDefault="00192856" w:rsidP="00A91AFD">
      <w:pPr>
        <w:pStyle w:val="ListParagraph"/>
        <w:numPr>
          <w:ilvl w:val="0"/>
          <w:numId w:val="9"/>
        </w:numPr>
        <w:tabs>
          <w:tab w:val="left" w:pos="850"/>
        </w:tabs>
        <w:spacing w:line="276" w:lineRule="auto"/>
        <w:ind w:left="284" w:right="211" w:firstLine="0"/>
        <w:jc w:val="both"/>
        <w:rPr>
          <w:sz w:val="26"/>
          <w:szCs w:val="26"/>
        </w:rPr>
      </w:pPr>
      <w:r w:rsidRPr="009C0B2F">
        <w:rPr>
          <w:sz w:val="26"/>
          <w:szCs w:val="26"/>
        </w:rPr>
        <w:t>Lao động nữ khi kết hôn, có thai, nghỉ thai sản hoặc nuôi con dưới 12 tháng tuổi trừ trường hợp doanh nghiệp chấm dứt hoạt động hoặc không thể bố trí công việc phù hợp cho nhân viên đó.</w:t>
      </w:r>
    </w:p>
    <w:p w:rsidR="00192856" w:rsidRPr="009C0B2F" w:rsidRDefault="00192856" w:rsidP="00A91AFD">
      <w:pPr>
        <w:pStyle w:val="BodyText"/>
        <w:spacing w:before="2" w:line="276" w:lineRule="auto"/>
        <w:ind w:left="284"/>
        <w:jc w:val="both"/>
      </w:pPr>
      <w:bookmarkStart w:id="33" w:name="_bookmark16"/>
      <w:bookmarkStart w:id="34" w:name="ĐIỀU_14:_NHÂN_VIÊN_ĐƠN_PHƯƠNG_CHẤM_DỨT_H"/>
      <w:bookmarkEnd w:id="33"/>
      <w:bookmarkEnd w:id="34"/>
    </w:p>
    <w:p w:rsidR="00192856" w:rsidRPr="009C0B2F" w:rsidRDefault="00192856" w:rsidP="00A91AFD">
      <w:pPr>
        <w:pStyle w:val="Heading1"/>
        <w:spacing w:before="1" w:line="276" w:lineRule="auto"/>
        <w:ind w:left="284"/>
        <w:jc w:val="both"/>
      </w:pPr>
      <w:bookmarkStart w:id="35" w:name="ĐIỀU_15:_THANH_TOÁN_KHI_CHẤM_DỨT_HỢP_ĐỒN"/>
      <w:bookmarkStart w:id="36" w:name="_bookmark17"/>
      <w:bookmarkEnd w:id="35"/>
      <w:bookmarkEnd w:id="36"/>
      <w:r w:rsidRPr="009C0B2F">
        <w:t>ĐIỀU 1</w:t>
      </w:r>
      <w:r w:rsidR="002834B8" w:rsidRPr="009C0B2F">
        <w:rPr>
          <w:lang w:val="vi-VN"/>
        </w:rPr>
        <w:t>3.</w:t>
      </w:r>
      <w:r w:rsidRPr="009C0B2F">
        <w:t xml:space="preserve"> THANH TOÁN KHI CHẤM DỨT HỢP ĐỒNG</w:t>
      </w:r>
    </w:p>
    <w:p w:rsidR="00192856" w:rsidRPr="009C0B2F" w:rsidRDefault="00192856" w:rsidP="00A91AFD">
      <w:pPr>
        <w:pStyle w:val="BodyText"/>
        <w:spacing w:before="100" w:line="276" w:lineRule="auto"/>
        <w:ind w:left="284"/>
        <w:jc w:val="both"/>
      </w:pPr>
      <w:r w:rsidRPr="009C0B2F">
        <w:t xml:space="preserve">Trong thời hạn </w:t>
      </w:r>
      <w:r w:rsidR="002834B8" w:rsidRPr="009C0B2F">
        <w:rPr>
          <w:lang w:val="vi-VN"/>
        </w:rPr>
        <w:t>14</w:t>
      </w:r>
      <w:r w:rsidRPr="009C0B2F">
        <w:t xml:space="preserve"> ngày</w:t>
      </w:r>
      <w:r w:rsidR="002834B8" w:rsidRPr="009C0B2F">
        <w:rPr>
          <w:lang w:val="vi-VN"/>
        </w:rPr>
        <w:t xml:space="preserve"> làm việc</w:t>
      </w:r>
      <w:r w:rsidRPr="009C0B2F">
        <w:t xml:space="preserve"> kể từ ngày chấm dứt HĐLĐ, hai bên có trách nhiệm thanh toán</w:t>
      </w:r>
    </w:p>
    <w:p w:rsidR="002834B8" w:rsidRPr="009C0B2F" w:rsidRDefault="00192856" w:rsidP="00A91AFD">
      <w:pPr>
        <w:pStyle w:val="BodyText"/>
        <w:spacing w:before="60" w:line="276" w:lineRule="auto"/>
        <w:ind w:left="284"/>
        <w:jc w:val="both"/>
      </w:pPr>
      <w:r w:rsidRPr="009C0B2F">
        <w:t>đầy đủ các khoản có liên quan đến quyền lợi của mỗi bên; trường hợp đặc biệt có thể kéo dài nhưng không quá 30 ngày làm việc.</w:t>
      </w:r>
      <w:r w:rsidR="002834B8" w:rsidRPr="009C0B2F">
        <w:rPr>
          <w:lang w:val="vi-VN"/>
        </w:rPr>
        <w:t xml:space="preserve"> </w:t>
      </w:r>
    </w:p>
    <w:p w:rsidR="002834B8" w:rsidRPr="009C0B2F" w:rsidRDefault="002834B8" w:rsidP="00A91AFD">
      <w:pPr>
        <w:pStyle w:val="BodyText"/>
        <w:spacing w:before="60" w:line="276" w:lineRule="auto"/>
        <w:ind w:left="284"/>
        <w:jc w:val="both"/>
      </w:pPr>
    </w:p>
    <w:p w:rsidR="00192856" w:rsidRPr="009C0B2F" w:rsidRDefault="00192856" w:rsidP="00A91AFD">
      <w:pPr>
        <w:pStyle w:val="Heading1"/>
        <w:spacing w:line="276" w:lineRule="auto"/>
        <w:ind w:left="284"/>
        <w:jc w:val="both"/>
      </w:pPr>
      <w:bookmarkStart w:id="37" w:name="ĐIỀU_16:_TẠM_HOÃN_HỢP_ĐỒNG_LAO_ĐỘNG"/>
      <w:bookmarkStart w:id="38" w:name="_bookmark18"/>
      <w:bookmarkEnd w:id="37"/>
      <w:bookmarkEnd w:id="38"/>
      <w:r w:rsidRPr="009C0B2F">
        <w:t>ĐIỀU 1</w:t>
      </w:r>
      <w:r w:rsidR="002834B8" w:rsidRPr="009C0B2F">
        <w:rPr>
          <w:lang w:val="vi-VN"/>
        </w:rPr>
        <w:t>4.</w:t>
      </w:r>
      <w:r w:rsidRPr="009C0B2F">
        <w:t xml:space="preserve"> TẠM HOÃN HỢP ĐỒNG LAO ĐỘNG</w:t>
      </w:r>
    </w:p>
    <w:p w:rsidR="00192856" w:rsidRPr="009C0B2F" w:rsidRDefault="00192856" w:rsidP="00A91AFD">
      <w:pPr>
        <w:pStyle w:val="BodyText"/>
        <w:spacing w:before="99" w:line="276" w:lineRule="auto"/>
        <w:ind w:left="284" w:right="597"/>
        <w:jc w:val="both"/>
      </w:pPr>
      <w:r w:rsidRPr="009C0B2F">
        <w:t>Nhân viên có thể thỏa thuận với  Công ty tạm hoãn thực hiện  HĐLĐ trong những trường  hợp</w:t>
      </w:r>
      <w:r w:rsidRPr="009C0B2F">
        <w:rPr>
          <w:spacing w:val="2"/>
        </w:rPr>
        <w:t xml:space="preserve"> </w:t>
      </w:r>
      <w:r w:rsidRPr="009C0B2F">
        <w:t>sau:</w:t>
      </w:r>
    </w:p>
    <w:p w:rsidR="00925985" w:rsidRDefault="00925985" w:rsidP="00925985">
      <w:pPr>
        <w:pStyle w:val="ListParagraph"/>
        <w:tabs>
          <w:tab w:val="left" w:pos="850"/>
        </w:tabs>
        <w:spacing w:line="276" w:lineRule="auto"/>
        <w:ind w:left="284" w:right="662" w:firstLine="0"/>
        <w:jc w:val="both"/>
        <w:rPr>
          <w:sz w:val="26"/>
          <w:szCs w:val="26"/>
        </w:rPr>
      </w:pPr>
      <w:r>
        <w:rPr>
          <w:sz w:val="26"/>
          <w:szCs w:val="26"/>
          <w:lang w:val="vi-VN"/>
        </w:rPr>
        <w:t xml:space="preserve">1. </w:t>
      </w:r>
      <w:r w:rsidR="00192856" w:rsidRPr="009C0B2F">
        <w:rPr>
          <w:sz w:val="26"/>
          <w:szCs w:val="26"/>
        </w:rPr>
        <w:t xml:space="preserve">Nhân viên thực hiện nghĩa </w:t>
      </w:r>
      <w:r w:rsidR="00192856" w:rsidRPr="009C0B2F">
        <w:rPr>
          <w:spacing w:val="-3"/>
          <w:sz w:val="26"/>
          <w:szCs w:val="26"/>
        </w:rPr>
        <w:t xml:space="preserve">vụ </w:t>
      </w:r>
      <w:r w:rsidR="00192856" w:rsidRPr="009C0B2F">
        <w:rPr>
          <w:sz w:val="26"/>
          <w:szCs w:val="26"/>
        </w:rPr>
        <w:t xml:space="preserve">quân sự hoặc các nghĩa </w:t>
      </w:r>
      <w:r w:rsidR="00192856" w:rsidRPr="009C0B2F">
        <w:rPr>
          <w:spacing w:val="-3"/>
          <w:sz w:val="26"/>
          <w:szCs w:val="26"/>
        </w:rPr>
        <w:t xml:space="preserve">vụ </w:t>
      </w:r>
      <w:r w:rsidR="00192856" w:rsidRPr="009C0B2F">
        <w:rPr>
          <w:sz w:val="26"/>
          <w:szCs w:val="26"/>
        </w:rPr>
        <w:t>công dân khác theo quy định pháp</w:t>
      </w:r>
      <w:r w:rsidR="00192856" w:rsidRPr="009C0B2F">
        <w:rPr>
          <w:spacing w:val="1"/>
          <w:sz w:val="26"/>
          <w:szCs w:val="26"/>
        </w:rPr>
        <w:t xml:space="preserve"> </w:t>
      </w:r>
      <w:r w:rsidR="00192856" w:rsidRPr="009C0B2F">
        <w:rPr>
          <w:sz w:val="26"/>
          <w:szCs w:val="26"/>
        </w:rPr>
        <w:t>luật.</w:t>
      </w:r>
    </w:p>
    <w:p w:rsidR="00925985" w:rsidRDefault="00925985" w:rsidP="00925985">
      <w:pPr>
        <w:pStyle w:val="ListParagraph"/>
        <w:tabs>
          <w:tab w:val="left" w:pos="850"/>
        </w:tabs>
        <w:spacing w:line="276" w:lineRule="auto"/>
        <w:ind w:left="284" w:right="662" w:firstLine="0"/>
        <w:jc w:val="both"/>
        <w:rPr>
          <w:sz w:val="26"/>
          <w:szCs w:val="26"/>
        </w:rPr>
      </w:pPr>
      <w:r>
        <w:rPr>
          <w:sz w:val="26"/>
          <w:szCs w:val="26"/>
          <w:lang w:val="vi-VN"/>
        </w:rPr>
        <w:t xml:space="preserve">2. </w:t>
      </w:r>
      <w:r w:rsidR="00192856" w:rsidRPr="009C0B2F">
        <w:rPr>
          <w:sz w:val="26"/>
          <w:szCs w:val="26"/>
        </w:rPr>
        <w:t>Nhân viên bị tạm giữ, tạm giam (không quá 30 ngày)</w:t>
      </w:r>
    </w:p>
    <w:p w:rsidR="00192856" w:rsidRPr="009C0B2F" w:rsidRDefault="00925985" w:rsidP="00925985">
      <w:pPr>
        <w:pStyle w:val="ListParagraph"/>
        <w:tabs>
          <w:tab w:val="left" w:pos="850"/>
        </w:tabs>
        <w:spacing w:line="276" w:lineRule="auto"/>
        <w:ind w:left="284" w:right="662" w:firstLine="0"/>
        <w:jc w:val="both"/>
        <w:rPr>
          <w:sz w:val="26"/>
          <w:szCs w:val="26"/>
        </w:rPr>
      </w:pPr>
      <w:r>
        <w:rPr>
          <w:sz w:val="26"/>
          <w:szCs w:val="26"/>
          <w:lang w:val="vi-VN"/>
        </w:rPr>
        <w:t xml:space="preserve">3. </w:t>
      </w:r>
      <w:r w:rsidR="00192856" w:rsidRPr="009C0B2F">
        <w:rPr>
          <w:sz w:val="26"/>
          <w:szCs w:val="26"/>
        </w:rPr>
        <w:t>Các trường hợp khác do hai bên thỏa</w:t>
      </w:r>
      <w:r w:rsidR="00192856" w:rsidRPr="009C0B2F">
        <w:rPr>
          <w:spacing w:val="-29"/>
          <w:sz w:val="26"/>
          <w:szCs w:val="26"/>
        </w:rPr>
        <w:t xml:space="preserve"> </w:t>
      </w:r>
      <w:r w:rsidR="00192856" w:rsidRPr="009C0B2F">
        <w:rPr>
          <w:sz w:val="26"/>
          <w:szCs w:val="26"/>
        </w:rPr>
        <w:t>thuận.</w:t>
      </w:r>
    </w:p>
    <w:p w:rsidR="00192856" w:rsidRPr="009C0B2F" w:rsidRDefault="00192856" w:rsidP="00A91AFD">
      <w:pPr>
        <w:pStyle w:val="BodyText"/>
        <w:spacing w:before="48" w:line="276" w:lineRule="auto"/>
        <w:ind w:left="284" w:right="215"/>
        <w:jc w:val="both"/>
      </w:pPr>
      <w:r w:rsidRPr="009C0B2F">
        <w:t>Hết</w:t>
      </w:r>
      <w:r w:rsidRPr="009C0B2F">
        <w:rPr>
          <w:spacing w:val="-1"/>
        </w:rPr>
        <w:t xml:space="preserve"> </w:t>
      </w:r>
      <w:r w:rsidRPr="009C0B2F">
        <w:t>thời</w:t>
      </w:r>
      <w:r w:rsidRPr="009C0B2F">
        <w:rPr>
          <w:spacing w:val="-6"/>
        </w:rPr>
        <w:t xml:space="preserve"> </w:t>
      </w:r>
      <w:r w:rsidRPr="009C0B2F">
        <w:t>hạn</w:t>
      </w:r>
      <w:r w:rsidRPr="009C0B2F">
        <w:rPr>
          <w:spacing w:val="-6"/>
        </w:rPr>
        <w:t xml:space="preserve"> </w:t>
      </w:r>
      <w:r w:rsidRPr="009C0B2F">
        <w:t>tạm</w:t>
      </w:r>
      <w:r w:rsidRPr="009C0B2F">
        <w:rPr>
          <w:spacing w:val="-6"/>
        </w:rPr>
        <w:t xml:space="preserve"> </w:t>
      </w:r>
      <w:r w:rsidRPr="009C0B2F">
        <w:t>hoãn</w:t>
      </w:r>
      <w:r w:rsidRPr="009C0B2F">
        <w:rPr>
          <w:spacing w:val="2"/>
        </w:rPr>
        <w:t xml:space="preserve"> </w:t>
      </w:r>
      <w:r w:rsidRPr="009C0B2F">
        <w:t>HĐLĐ</w:t>
      </w:r>
      <w:r w:rsidRPr="009C0B2F">
        <w:rPr>
          <w:spacing w:val="-2"/>
        </w:rPr>
        <w:t xml:space="preserve"> </w:t>
      </w:r>
      <w:r w:rsidRPr="009C0B2F">
        <w:t>trong</w:t>
      </w:r>
      <w:r w:rsidRPr="009C0B2F">
        <w:rPr>
          <w:spacing w:val="-6"/>
        </w:rPr>
        <w:t xml:space="preserve"> </w:t>
      </w:r>
      <w:r w:rsidRPr="009C0B2F">
        <w:t>các</w:t>
      </w:r>
      <w:r w:rsidRPr="009C0B2F">
        <w:rPr>
          <w:spacing w:val="-1"/>
        </w:rPr>
        <w:t xml:space="preserve"> </w:t>
      </w:r>
      <w:r w:rsidRPr="009C0B2F">
        <w:t>trường</w:t>
      </w:r>
      <w:r w:rsidRPr="009C0B2F">
        <w:rPr>
          <w:spacing w:val="-6"/>
        </w:rPr>
        <w:t xml:space="preserve"> </w:t>
      </w:r>
      <w:r w:rsidRPr="009C0B2F">
        <w:t>hợp</w:t>
      </w:r>
      <w:r w:rsidRPr="009C0B2F">
        <w:rPr>
          <w:spacing w:val="-7"/>
        </w:rPr>
        <w:t xml:space="preserve"> </w:t>
      </w:r>
      <w:r w:rsidRPr="009C0B2F">
        <w:t>trên</w:t>
      </w:r>
      <w:r w:rsidRPr="009C0B2F">
        <w:rPr>
          <w:spacing w:val="-6"/>
        </w:rPr>
        <w:t xml:space="preserve"> </w:t>
      </w:r>
      <w:r w:rsidRPr="009C0B2F">
        <w:t>Nhân</w:t>
      </w:r>
      <w:r w:rsidRPr="009C0B2F">
        <w:rPr>
          <w:spacing w:val="-6"/>
        </w:rPr>
        <w:t xml:space="preserve"> </w:t>
      </w:r>
      <w:r w:rsidRPr="009C0B2F">
        <w:t>viên</w:t>
      </w:r>
      <w:r w:rsidRPr="009C0B2F">
        <w:rPr>
          <w:spacing w:val="-2"/>
        </w:rPr>
        <w:t xml:space="preserve"> </w:t>
      </w:r>
      <w:r w:rsidRPr="009C0B2F">
        <w:t>phải</w:t>
      </w:r>
      <w:r w:rsidRPr="009C0B2F">
        <w:rPr>
          <w:spacing w:val="-1"/>
        </w:rPr>
        <w:t xml:space="preserve"> </w:t>
      </w:r>
      <w:r w:rsidRPr="009C0B2F">
        <w:t>có</w:t>
      </w:r>
      <w:r w:rsidRPr="009C0B2F">
        <w:rPr>
          <w:spacing w:val="-6"/>
        </w:rPr>
        <w:t xml:space="preserve"> </w:t>
      </w:r>
      <w:r w:rsidRPr="009C0B2F">
        <w:t>mặt</w:t>
      </w:r>
      <w:r w:rsidRPr="009C0B2F">
        <w:rPr>
          <w:spacing w:val="-2"/>
        </w:rPr>
        <w:t xml:space="preserve"> </w:t>
      </w:r>
      <w:r w:rsidRPr="009C0B2F">
        <w:t>tại</w:t>
      </w:r>
      <w:r w:rsidRPr="009C0B2F">
        <w:rPr>
          <w:spacing w:val="-2"/>
        </w:rPr>
        <w:t xml:space="preserve"> </w:t>
      </w:r>
      <w:r w:rsidRPr="009C0B2F">
        <w:t>nơi</w:t>
      </w:r>
      <w:r w:rsidRPr="009C0B2F">
        <w:rPr>
          <w:spacing w:val="4"/>
        </w:rPr>
        <w:t xml:space="preserve"> </w:t>
      </w:r>
      <w:r w:rsidRPr="009C0B2F">
        <w:t>làm</w:t>
      </w:r>
      <w:r w:rsidRPr="009C0B2F">
        <w:rPr>
          <w:spacing w:val="-6"/>
        </w:rPr>
        <w:t xml:space="preserve"> </w:t>
      </w:r>
      <w:r w:rsidRPr="009C0B2F">
        <w:t xml:space="preserve">việc </w:t>
      </w:r>
      <w:r w:rsidRPr="009C0B2F">
        <w:rPr>
          <w:spacing w:val="-3"/>
        </w:rPr>
        <w:t xml:space="preserve">và </w:t>
      </w:r>
      <w:r w:rsidRPr="009C0B2F">
        <w:t xml:space="preserve">Công ty có trách nhiệm sắp xếp việc làm cho Nhân viên. Trường hợp Nhân viên vắng mặt không có lý do chính đáng sẽ bị xử lý </w:t>
      </w:r>
      <w:r w:rsidRPr="009C0B2F">
        <w:rPr>
          <w:spacing w:val="-3"/>
        </w:rPr>
        <w:t xml:space="preserve">kỷ </w:t>
      </w:r>
      <w:r w:rsidRPr="009C0B2F">
        <w:t>luật lao</w:t>
      </w:r>
      <w:r w:rsidRPr="009C0B2F">
        <w:rPr>
          <w:spacing w:val="6"/>
        </w:rPr>
        <w:t xml:space="preserve"> </w:t>
      </w:r>
      <w:r w:rsidRPr="009C0B2F">
        <w:t>động.</w:t>
      </w:r>
    </w:p>
    <w:p w:rsidR="002834B8" w:rsidRPr="009C0B2F" w:rsidRDefault="002834B8" w:rsidP="00A91AFD">
      <w:pPr>
        <w:pStyle w:val="Heading1"/>
        <w:spacing w:before="60" w:line="276" w:lineRule="auto"/>
        <w:ind w:left="284"/>
        <w:jc w:val="both"/>
        <w:sectPr w:rsidR="002834B8" w:rsidRPr="009C0B2F" w:rsidSect="006B3622">
          <w:pgSz w:w="12240" w:h="15840"/>
          <w:pgMar w:top="1200" w:right="700" w:bottom="1200" w:left="860" w:header="0" w:footer="1008" w:gutter="0"/>
          <w:cols w:space="720"/>
          <w:titlePg/>
          <w:docGrid w:linePitch="360"/>
        </w:sectPr>
      </w:pPr>
      <w:bookmarkStart w:id="39" w:name="_bookmark19"/>
      <w:bookmarkStart w:id="40" w:name="CHƯƠNG_IV:_THỜI_GIAN_LÀM_VIỆC_THỜI_GIỜ_N"/>
      <w:bookmarkEnd w:id="39"/>
      <w:bookmarkEnd w:id="40"/>
    </w:p>
    <w:p w:rsidR="00192856" w:rsidRPr="009C0B2F" w:rsidRDefault="00192856" w:rsidP="00A91AFD">
      <w:pPr>
        <w:pStyle w:val="Heading1"/>
        <w:spacing w:before="60" w:line="276" w:lineRule="auto"/>
        <w:ind w:left="284"/>
        <w:jc w:val="center"/>
      </w:pPr>
      <w:r w:rsidRPr="009C0B2F">
        <w:lastRenderedPageBreak/>
        <w:t>CHƯƠNG IV: THỜI GIAN LÀM VIỆC THỜI GIỜ NGHỈ NGƠI</w:t>
      </w:r>
    </w:p>
    <w:p w:rsidR="00192856" w:rsidRPr="009C0B2F" w:rsidRDefault="00192856" w:rsidP="00A91AFD">
      <w:pPr>
        <w:pStyle w:val="BodyText"/>
        <w:spacing w:before="1" w:line="276" w:lineRule="auto"/>
        <w:ind w:left="284"/>
        <w:jc w:val="both"/>
        <w:rPr>
          <w:b/>
        </w:rPr>
      </w:pPr>
    </w:p>
    <w:p w:rsidR="00192856" w:rsidRPr="009C0B2F" w:rsidRDefault="00192856" w:rsidP="00A91AFD">
      <w:pPr>
        <w:pStyle w:val="Heading1"/>
        <w:spacing w:line="276" w:lineRule="auto"/>
        <w:ind w:left="284"/>
        <w:jc w:val="both"/>
      </w:pPr>
      <w:bookmarkStart w:id="41" w:name="ĐIỀU_17:_THỜI_GIAN_LÀM_VIỆC"/>
      <w:bookmarkStart w:id="42" w:name="_bookmark20"/>
      <w:bookmarkEnd w:id="41"/>
      <w:bookmarkEnd w:id="42"/>
      <w:r w:rsidRPr="009C0B2F">
        <w:t>ĐIỀU 1</w:t>
      </w:r>
      <w:r w:rsidR="002834B8" w:rsidRPr="009C0B2F">
        <w:rPr>
          <w:lang w:val="vi-VN"/>
        </w:rPr>
        <w:t>5.</w:t>
      </w:r>
      <w:r w:rsidRPr="009C0B2F">
        <w:t xml:space="preserve"> THỜI GI</w:t>
      </w:r>
      <w:r w:rsidR="002834B8" w:rsidRPr="009C0B2F">
        <w:rPr>
          <w:lang w:val="vi-VN"/>
        </w:rPr>
        <w:t>Ờ</w:t>
      </w:r>
      <w:r w:rsidRPr="009C0B2F">
        <w:t xml:space="preserve"> LÀM VIỆC</w:t>
      </w:r>
    </w:p>
    <w:p w:rsidR="00D06B8B" w:rsidRPr="009C0B2F" w:rsidRDefault="00D06B8B" w:rsidP="00A91AFD">
      <w:pPr>
        <w:tabs>
          <w:tab w:val="left" w:pos="850"/>
        </w:tabs>
        <w:spacing w:line="276" w:lineRule="auto"/>
        <w:ind w:left="284" w:right="215"/>
        <w:rPr>
          <w:sz w:val="26"/>
          <w:szCs w:val="26"/>
          <w:lang w:val="en-VN"/>
        </w:rPr>
      </w:pPr>
      <w:r w:rsidRPr="009C0B2F">
        <w:rPr>
          <w:sz w:val="26"/>
          <w:szCs w:val="26"/>
          <w:lang w:val="vi-VN"/>
        </w:rPr>
        <w:t xml:space="preserve">1. </w:t>
      </w:r>
      <w:r w:rsidR="002834B8" w:rsidRPr="009C0B2F">
        <w:rPr>
          <w:sz w:val="26"/>
          <w:szCs w:val="26"/>
          <w:lang w:val="en-VN"/>
        </w:rPr>
        <w:t>Thời giờ làm việc: 8 giờ/ngày, 48 giờ/tuần.</w:t>
      </w:r>
    </w:p>
    <w:p w:rsidR="00D06B8B" w:rsidRPr="009C0B2F" w:rsidRDefault="00D06B8B" w:rsidP="00A91AFD">
      <w:pPr>
        <w:tabs>
          <w:tab w:val="left" w:pos="850"/>
        </w:tabs>
        <w:spacing w:line="276" w:lineRule="auto"/>
        <w:ind w:left="284" w:right="215"/>
        <w:rPr>
          <w:sz w:val="26"/>
          <w:szCs w:val="26"/>
          <w:lang w:val="en-VN"/>
        </w:rPr>
      </w:pPr>
      <w:r w:rsidRPr="009C0B2F">
        <w:rPr>
          <w:sz w:val="26"/>
          <w:szCs w:val="26"/>
          <w:lang w:val="vi-VN"/>
        </w:rPr>
        <w:t xml:space="preserve">2. </w:t>
      </w:r>
      <w:r w:rsidR="002834B8" w:rsidRPr="009C0B2F">
        <w:rPr>
          <w:sz w:val="26"/>
          <w:szCs w:val="26"/>
          <w:lang w:val="en-VN"/>
        </w:rPr>
        <w:t>Lịch làm việc cụ thể do Công ty quy định và thông báo.</w:t>
      </w:r>
    </w:p>
    <w:p w:rsidR="002834B8" w:rsidRPr="009C0B2F" w:rsidRDefault="00D06B8B" w:rsidP="00A91AFD">
      <w:pPr>
        <w:tabs>
          <w:tab w:val="left" w:pos="850"/>
        </w:tabs>
        <w:spacing w:line="276" w:lineRule="auto"/>
        <w:ind w:left="284" w:right="215"/>
        <w:rPr>
          <w:sz w:val="26"/>
          <w:szCs w:val="26"/>
          <w:lang w:val="en-VN"/>
        </w:rPr>
      </w:pPr>
      <w:r w:rsidRPr="009C0B2F">
        <w:rPr>
          <w:sz w:val="26"/>
          <w:szCs w:val="26"/>
          <w:lang w:val="vi-VN"/>
        </w:rPr>
        <w:t xml:space="preserve">3. </w:t>
      </w:r>
      <w:r w:rsidR="00192856" w:rsidRPr="009C0B2F">
        <w:rPr>
          <w:sz w:val="26"/>
          <w:szCs w:val="26"/>
        </w:rPr>
        <w:t xml:space="preserve">Nhân viên phải check in/out vân tay mỗi ngày làm việc. </w:t>
      </w:r>
      <w:r w:rsidR="00B50FE7" w:rsidRPr="009C0B2F">
        <w:rPr>
          <w:sz w:val="26"/>
          <w:szCs w:val="26"/>
        </w:rPr>
        <w:t>Trường hợp không chấm công được do lỗi kỹ thuật hoặc lý do khách quan, Nhân viên phải thông báo và được xác nhận để làm căn cứ tính lương.</w:t>
      </w:r>
    </w:p>
    <w:p w:rsidR="00D06B8B" w:rsidRPr="009C0B2F" w:rsidRDefault="00D06B8B" w:rsidP="00A91AFD">
      <w:pPr>
        <w:pStyle w:val="Heading1"/>
        <w:spacing w:line="276" w:lineRule="auto"/>
        <w:ind w:left="284"/>
        <w:jc w:val="both"/>
      </w:pPr>
    </w:p>
    <w:p w:rsidR="00D06B8B" w:rsidRPr="009C0B2F" w:rsidRDefault="002834B8" w:rsidP="00A91AFD">
      <w:pPr>
        <w:pStyle w:val="Heading1"/>
        <w:spacing w:line="276" w:lineRule="auto"/>
        <w:ind w:left="284"/>
        <w:jc w:val="both"/>
        <w:rPr>
          <w:lang w:val="vi-VN"/>
        </w:rPr>
      </w:pPr>
      <w:r w:rsidRPr="009C0B2F">
        <w:t>ĐIỀU 1</w:t>
      </w:r>
      <w:r w:rsidRPr="009C0B2F">
        <w:rPr>
          <w:lang w:val="vi-VN"/>
        </w:rPr>
        <w:t>6.</w:t>
      </w:r>
      <w:r w:rsidRPr="009C0B2F">
        <w:t xml:space="preserve"> NGHỈ</w:t>
      </w:r>
      <w:r w:rsidRPr="009C0B2F">
        <w:rPr>
          <w:lang w:val="vi-VN"/>
        </w:rPr>
        <w:t xml:space="preserve"> LỄ, NGHỈ PHÉP NĂM</w:t>
      </w:r>
    </w:p>
    <w:p w:rsidR="00D06B8B" w:rsidRPr="009C0B2F" w:rsidRDefault="00D06B8B" w:rsidP="00A91AFD">
      <w:pPr>
        <w:pStyle w:val="Heading1"/>
        <w:spacing w:line="276" w:lineRule="auto"/>
        <w:ind w:left="284"/>
        <w:jc w:val="both"/>
        <w:rPr>
          <w:b w:val="0"/>
          <w:bCs w:val="0"/>
          <w:lang w:val="vi-VN"/>
        </w:rPr>
      </w:pPr>
      <w:r w:rsidRPr="009C0B2F">
        <w:rPr>
          <w:b w:val="0"/>
          <w:bCs w:val="0"/>
          <w:lang w:val="vi-VN"/>
        </w:rPr>
        <w:t xml:space="preserve">1. </w:t>
      </w:r>
      <w:r w:rsidRPr="009C0B2F">
        <w:rPr>
          <w:b w:val="0"/>
          <w:bCs w:val="0"/>
        </w:rPr>
        <w:t>Nghỉ lễ, Tết theo Điều 112 Bộ luật Lao động</w:t>
      </w:r>
      <w:r w:rsidRPr="009C0B2F">
        <w:rPr>
          <w:b w:val="0"/>
          <w:bCs w:val="0"/>
          <w:lang w:val="vi-VN"/>
        </w:rPr>
        <w:t>.</w:t>
      </w:r>
    </w:p>
    <w:p w:rsidR="00D06B8B" w:rsidRPr="009C0B2F" w:rsidRDefault="00D06B8B" w:rsidP="00A91AFD">
      <w:pPr>
        <w:pStyle w:val="Heading1"/>
        <w:spacing w:line="276" w:lineRule="auto"/>
        <w:ind w:left="284"/>
        <w:jc w:val="both"/>
        <w:rPr>
          <w:b w:val="0"/>
          <w:bCs w:val="0"/>
          <w:lang w:val="vi-VN"/>
        </w:rPr>
      </w:pPr>
      <w:r w:rsidRPr="009C0B2F">
        <w:rPr>
          <w:b w:val="0"/>
          <w:bCs w:val="0"/>
        </w:rPr>
        <w:t>Nếu một trong những ngày Lễ trùng vào ngày Chủ nhật thì nhân viên sẽ được nghỉ bù vào ngày khác do Công ty quyết định.</w:t>
      </w:r>
    </w:p>
    <w:p w:rsidR="00D06B8B" w:rsidRPr="009C0B2F" w:rsidRDefault="00D06B8B" w:rsidP="00A91AFD">
      <w:pPr>
        <w:pStyle w:val="Heading1"/>
        <w:spacing w:line="276" w:lineRule="auto"/>
        <w:ind w:left="284"/>
        <w:jc w:val="both"/>
        <w:rPr>
          <w:b w:val="0"/>
          <w:bCs w:val="0"/>
          <w:lang w:val="vi-VN"/>
        </w:rPr>
      </w:pPr>
      <w:r w:rsidRPr="009C0B2F">
        <w:rPr>
          <w:b w:val="0"/>
          <w:bCs w:val="0"/>
          <w:lang w:val="vi-VN"/>
        </w:rPr>
        <w:t>2. Nghỉ phép năm: NLĐ có đủ 12 tháng làm việc cho Công ty được nghỉ phép 12 ngày trong 1 năm và vẫn được hưởng lương trong những ngày đó. NLĐ có thâm niên làm việc dưới 12 tháng thì thời gian nghỉ hằng năm được tính theo tỷ lệ tương ứng với số thời gian làm việc.</w:t>
      </w:r>
    </w:p>
    <w:p w:rsidR="00D06B8B" w:rsidRPr="009C0B2F" w:rsidRDefault="00D06B8B" w:rsidP="00A91AFD">
      <w:pPr>
        <w:pStyle w:val="Heading1"/>
        <w:spacing w:line="276" w:lineRule="auto"/>
        <w:ind w:left="284"/>
        <w:rPr>
          <w:b w:val="0"/>
          <w:bCs w:val="0"/>
          <w:lang w:val="vi-VN"/>
        </w:rPr>
      </w:pPr>
      <w:r w:rsidRPr="009C0B2F">
        <w:rPr>
          <w:b w:val="0"/>
          <w:bCs w:val="0"/>
          <w:lang w:val="vi-VN"/>
        </w:rPr>
        <w:t>Thời điểm nghỉ phép năm cụ thể do Công ty quyết định sau khi tham khảo ý kiến của NLĐ.</w:t>
      </w:r>
    </w:p>
    <w:p w:rsidR="00D06B8B" w:rsidRPr="009C0B2F" w:rsidRDefault="00D06B8B" w:rsidP="00A91AFD">
      <w:pPr>
        <w:pStyle w:val="Heading1"/>
        <w:spacing w:line="276" w:lineRule="auto"/>
        <w:ind w:left="284"/>
        <w:jc w:val="both"/>
        <w:rPr>
          <w:b w:val="0"/>
          <w:bCs w:val="0"/>
        </w:rPr>
      </w:pPr>
      <w:r w:rsidRPr="009C0B2F">
        <w:rPr>
          <w:b w:val="0"/>
          <w:bCs w:val="0"/>
          <w:lang w:val="vi-VN"/>
        </w:rPr>
        <w:t xml:space="preserve">3. </w:t>
      </w:r>
      <w:r w:rsidR="00192856" w:rsidRPr="009C0B2F">
        <w:rPr>
          <w:b w:val="0"/>
          <w:bCs w:val="0"/>
        </w:rPr>
        <w:t>Quy định xin nghỉ</w:t>
      </w:r>
      <w:r w:rsidR="00192856" w:rsidRPr="009C0B2F">
        <w:rPr>
          <w:b w:val="0"/>
          <w:bCs w:val="0"/>
          <w:spacing w:val="2"/>
        </w:rPr>
        <w:t xml:space="preserve"> </w:t>
      </w:r>
      <w:r w:rsidR="00192856" w:rsidRPr="009C0B2F">
        <w:rPr>
          <w:b w:val="0"/>
          <w:bCs w:val="0"/>
        </w:rPr>
        <w:t>phép</w:t>
      </w:r>
    </w:p>
    <w:p w:rsidR="00D06B8B" w:rsidRPr="009C0B2F" w:rsidRDefault="00D06B8B" w:rsidP="00A91AFD">
      <w:pPr>
        <w:pStyle w:val="Heading1"/>
        <w:spacing w:line="276" w:lineRule="auto"/>
        <w:ind w:left="284"/>
        <w:jc w:val="both"/>
        <w:rPr>
          <w:b w:val="0"/>
          <w:bCs w:val="0"/>
        </w:rPr>
      </w:pPr>
      <w:r w:rsidRPr="009C0B2F">
        <w:rPr>
          <w:b w:val="0"/>
          <w:bCs w:val="0"/>
          <w:lang w:val="vi-VN"/>
        </w:rPr>
        <w:t xml:space="preserve">- </w:t>
      </w:r>
      <w:r w:rsidR="00192856" w:rsidRPr="009C0B2F">
        <w:rPr>
          <w:b w:val="0"/>
          <w:bCs w:val="0"/>
        </w:rPr>
        <w:t xml:space="preserve">Các ngày nghỉ có dự định từ trước phải đăng </w:t>
      </w:r>
      <w:r w:rsidR="00192856" w:rsidRPr="009C0B2F">
        <w:rPr>
          <w:b w:val="0"/>
          <w:bCs w:val="0"/>
          <w:spacing w:val="-3"/>
        </w:rPr>
        <w:t>ký vào Phiếu N</w:t>
      </w:r>
      <w:r w:rsidR="00192856" w:rsidRPr="009C0B2F">
        <w:rPr>
          <w:b w:val="0"/>
          <w:bCs w:val="0"/>
        </w:rPr>
        <w:t xml:space="preserve">ghỉ Phép cho Trưởng nhóm/Trưởng phòng trước ngày nghỉ ít nhất 3 ngày (nếu nghỉ 1 ngày) hoặc trước ít nhất 1 tuần (nếu nghỉ từ 2 ngày trở lên), nếu không đăng </w:t>
      </w:r>
      <w:r w:rsidR="00192856" w:rsidRPr="009C0B2F">
        <w:rPr>
          <w:b w:val="0"/>
          <w:bCs w:val="0"/>
          <w:spacing w:val="-3"/>
        </w:rPr>
        <w:t xml:space="preserve">ký hoặc đăng ký sai thời gian quy định </w:t>
      </w:r>
      <w:r w:rsidR="00192856" w:rsidRPr="009C0B2F">
        <w:rPr>
          <w:b w:val="0"/>
          <w:bCs w:val="0"/>
        </w:rPr>
        <w:t>sẽ được tính là nghỉ không</w:t>
      </w:r>
      <w:r w:rsidR="00192856" w:rsidRPr="009C0B2F">
        <w:rPr>
          <w:b w:val="0"/>
          <w:bCs w:val="0"/>
          <w:spacing w:val="-3"/>
        </w:rPr>
        <w:t xml:space="preserve"> </w:t>
      </w:r>
      <w:r w:rsidR="00192856" w:rsidRPr="009C0B2F">
        <w:rPr>
          <w:b w:val="0"/>
          <w:bCs w:val="0"/>
        </w:rPr>
        <w:t>phép.</w:t>
      </w:r>
    </w:p>
    <w:p w:rsidR="00192856" w:rsidRPr="009C0B2F" w:rsidRDefault="00D06B8B" w:rsidP="00A91AFD">
      <w:pPr>
        <w:pStyle w:val="Heading1"/>
        <w:spacing w:line="276" w:lineRule="auto"/>
        <w:ind w:left="284"/>
        <w:jc w:val="both"/>
        <w:rPr>
          <w:b w:val="0"/>
          <w:bCs w:val="0"/>
          <w:lang w:val="vi-VN"/>
        </w:rPr>
      </w:pPr>
      <w:r w:rsidRPr="009C0B2F">
        <w:rPr>
          <w:b w:val="0"/>
          <w:bCs w:val="0"/>
          <w:lang w:val="vi-VN"/>
        </w:rPr>
        <w:t xml:space="preserve">- </w:t>
      </w:r>
      <w:r w:rsidR="00192856" w:rsidRPr="009C0B2F">
        <w:rPr>
          <w:b w:val="0"/>
          <w:bCs w:val="0"/>
        </w:rPr>
        <w:t>Các ngày nghỉ không có dự định từ trước (ốm đau, công việc phát sinh đột xuất,...) phải báo Trưởng nhóm/Trưởng phòng trước 10h hôm đó (bằng mail, bằng tin nhắn, bằng điện thoại…), phải có giấy tờ, hình ảnh hoặc thông qua các hình thức khác chứng minh được việc nghỉ đột xuất là bất khả kháng, không thể báo trước đúng thời gian quy định. Sau đó, phải bổ sung đăng ký Phiếu Nghỉ Phép trong vòng 24 giờ tính từ ngày bắt đầu đi làm lại sau khi nghỉ.</w:t>
      </w:r>
    </w:p>
    <w:p w:rsidR="0039211B" w:rsidRPr="009C0B2F" w:rsidRDefault="0039211B" w:rsidP="00A91AFD">
      <w:pPr>
        <w:pStyle w:val="ListParagraph"/>
        <w:numPr>
          <w:ilvl w:val="0"/>
          <w:numId w:val="8"/>
        </w:numPr>
        <w:tabs>
          <w:tab w:val="left" w:pos="850"/>
        </w:tabs>
        <w:spacing w:line="276" w:lineRule="auto"/>
        <w:ind w:left="284" w:right="211" w:firstLine="0"/>
        <w:jc w:val="both"/>
        <w:rPr>
          <w:sz w:val="26"/>
          <w:szCs w:val="26"/>
        </w:rPr>
      </w:pPr>
      <w:r w:rsidRPr="009C0B2F">
        <w:rPr>
          <w:sz w:val="26"/>
          <w:szCs w:val="26"/>
          <w:lang w:val="vi-VN"/>
        </w:rPr>
        <w:t>Các trường hợp nghỉ được xem là có lý do chính đáng bao gồm nhưng không giới hạn:</w:t>
      </w:r>
    </w:p>
    <w:tbl>
      <w:tblPr>
        <w:tblStyle w:val="TableGrid"/>
        <w:tblW w:w="0" w:type="auto"/>
        <w:tblLook w:val="04A0" w:firstRow="1" w:lastRow="0" w:firstColumn="1" w:lastColumn="0" w:noHBand="0" w:noVBand="1"/>
      </w:tblPr>
      <w:tblGrid>
        <w:gridCol w:w="1203"/>
        <w:gridCol w:w="5420"/>
        <w:gridCol w:w="4047"/>
      </w:tblGrid>
      <w:tr w:rsidR="0039211B" w:rsidRPr="009C0B2F" w:rsidTr="0039211B">
        <w:tc>
          <w:tcPr>
            <w:tcW w:w="919" w:type="dxa"/>
            <w:vAlign w:val="center"/>
          </w:tcPr>
          <w:p w:rsidR="0039211B" w:rsidRPr="009C0B2F" w:rsidRDefault="0039211B" w:rsidP="00A91AFD">
            <w:pPr>
              <w:tabs>
                <w:tab w:val="left" w:pos="850"/>
              </w:tabs>
              <w:spacing w:line="276" w:lineRule="auto"/>
              <w:ind w:left="284" w:right="211"/>
              <w:jc w:val="both"/>
              <w:rPr>
                <w:b/>
                <w:bCs/>
                <w:sz w:val="26"/>
                <w:szCs w:val="26"/>
                <w:lang w:val="vi-VN"/>
              </w:rPr>
            </w:pPr>
            <w:r w:rsidRPr="009C0B2F">
              <w:rPr>
                <w:b/>
                <w:bCs/>
                <w:sz w:val="26"/>
                <w:szCs w:val="26"/>
                <w:lang w:val="vi-VN"/>
              </w:rPr>
              <w:t>STT</w:t>
            </w:r>
          </w:p>
        </w:tc>
        <w:tc>
          <w:tcPr>
            <w:tcW w:w="5597" w:type="dxa"/>
            <w:vAlign w:val="center"/>
          </w:tcPr>
          <w:p w:rsidR="0039211B" w:rsidRPr="009C0B2F" w:rsidRDefault="0039211B" w:rsidP="00A91AFD">
            <w:pPr>
              <w:tabs>
                <w:tab w:val="left" w:pos="850"/>
              </w:tabs>
              <w:spacing w:line="276" w:lineRule="auto"/>
              <w:ind w:left="284" w:right="211"/>
              <w:jc w:val="both"/>
              <w:rPr>
                <w:b/>
                <w:bCs/>
                <w:sz w:val="26"/>
                <w:szCs w:val="26"/>
                <w:lang w:val="vi-VN"/>
              </w:rPr>
            </w:pPr>
            <w:r w:rsidRPr="009C0B2F">
              <w:rPr>
                <w:b/>
                <w:bCs/>
                <w:sz w:val="26"/>
                <w:szCs w:val="26"/>
                <w:lang w:val="vi-VN"/>
              </w:rPr>
              <w:t>Lý do nghỉ phép chính đáng</w:t>
            </w:r>
          </w:p>
        </w:tc>
        <w:tc>
          <w:tcPr>
            <w:tcW w:w="4154" w:type="dxa"/>
            <w:vAlign w:val="center"/>
          </w:tcPr>
          <w:p w:rsidR="0039211B" w:rsidRPr="009C0B2F" w:rsidRDefault="0039211B" w:rsidP="00A91AFD">
            <w:pPr>
              <w:tabs>
                <w:tab w:val="left" w:pos="850"/>
              </w:tabs>
              <w:spacing w:line="276" w:lineRule="auto"/>
              <w:ind w:left="284" w:right="211"/>
              <w:jc w:val="both"/>
              <w:rPr>
                <w:b/>
                <w:bCs/>
                <w:sz w:val="26"/>
                <w:szCs w:val="26"/>
                <w:lang w:val="vi-VN"/>
              </w:rPr>
            </w:pPr>
            <w:r w:rsidRPr="009C0B2F">
              <w:rPr>
                <w:b/>
                <w:bCs/>
                <w:sz w:val="26"/>
                <w:szCs w:val="26"/>
                <w:lang w:val="vi-VN"/>
              </w:rPr>
              <w:t>Điều kiện áp dụng</w:t>
            </w:r>
          </w:p>
        </w:tc>
      </w:tr>
      <w:tr w:rsidR="0039211B" w:rsidRPr="009C0B2F" w:rsidTr="0039211B">
        <w:tc>
          <w:tcPr>
            <w:tcW w:w="919" w:type="dxa"/>
          </w:tcPr>
          <w:p w:rsidR="0039211B" w:rsidRPr="009C0B2F" w:rsidRDefault="0039211B" w:rsidP="00A91AFD">
            <w:pPr>
              <w:tabs>
                <w:tab w:val="left" w:pos="850"/>
              </w:tabs>
              <w:spacing w:line="276" w:lineRule="auto"/>
              <w:ind w:left="284" w:right="211"/>
              <w:jc w:val="both"/>
              <w:rPr>
                <w:sz w:val="26"/>
                <w:szCs w:val="26"/>
                <w:lang w:val="vi-VN"/>
              </w:rPr>
            </w:pPr>
            <w:r w:rsidRPr="009C0B2F">
              <w:rPr>
                <w:sz w:val="26"/>
                <w:szCs w:val="26"/>
                <w:lang w:val="vi-VN"/>
              </w:rPr>
              <w:t>1</w:t>
            </w:r>
          </w:p>
        </w:tc>
        <w:tc>
          <w:tcPr>
            <w:tcW w:w="5597" w:type="dxa"/>
          </w:tcPr>
          <w:p w:rsidR="0039211B" w:rsidRPr="009C0B2F" w:rsidRDefault="0039211B" w:rsidP="00A91AFD">
            <w:pPr>
              <w:tabs>
                <w:tab w:val="left" w:pos="850"/>
              </w:tabs>
              <w:spacing w:line="276" w:lineRule="auto"/>
              <w:ind w:left="284" w:right="211"/>
              <w:jc w:val="both"/>
              <w:rPr>
                <w:sz w:val="26"/>
                <w:szCs w:val="26"/>
                <w:lang w:val="vi-VN"/>
              </w:rPr>
            </w:pPr>
            <w:r w:rsidRPr="009C0B2F">
              <w:rPr>
                <w:sz w:val="26"/>
                <w:szCs w:val="26"/>
                <w:lang w:val="vi-VN"/>
              </w:rPr>
              <w:t>Nghỉ ốm, điều trị bệnh</w:t>
            </w:r>
          </w:p>
        </w:tc>
        <w:tc>
          <w:tcPr>
            <w:tcW w:w="4154" w:type="dxa"/>
          </w:tcPr>
          <w:p w:rsidR="0039211B" w:rsidRPr="009C0B2F" w:rsidRDefault="0039211B" w:rsidP="00A91AFD">
            <w:pPr>
              <w:tabs>
                <w:tab w:val="left" w:pos="850"/>
              </w:tabs>
              <w:spacing w:line="276" w:lineRule="auto"/>
              <w:ind w:left="284" w:right="211"/>
              <w:jc w:val="both"/>
              <w:rPr>
                <w:sz w:val="26"/>
                <w:szCs w:val="26"/>
                <w:lang w:val="vi-VN"/>
              </w:rPr>
            </w:pPr>
            <w:r w:rsidRPr="009C0B2F">
              <w:rPr>
                <w:sz w:val="26"/>
                <w:szCs w:val="26"/>
                <w:lang w:val="vi-VN"/>
              </w:rPr>
              <w:t>Có giấy xác nhận của cơ sở y tế</w:t>
            </w:r>
          </w:p>
        </w:tc>
      </w:tr>
      <w:tr w:rsidR="0039211B" w:rsidRPr="009C0B2F" w:rsidTr="0039211B">
        <w:tc>
          <w:tcPr>
            <w:tcW w:w="919" w:type="dxa"/>
          </w:tcPr>
          <w:p w:rsidR="0039211B" w:rsidRPr="009C0B2F" w:rsidRDefault="0039211B" w:rsidP="00A91AFD">
            <w:pPr>
              <w:tabs>
                <w:tab w:val="left" w:pos="850"/>
              </w:tabs>
              <w:spacing w:line="276" w:lineRule="auto"/>
              <w:ind w:left="284" w:right="211"/>
              <w:jc w:val="both"/>
              <w:rPr>
                <w:sz w:val="26"/>
                <w:szCs w:val="26"/>
                <w:lang w:val="vi-VN"/>
              </w:rPr>
            </w:pPr>
            <w:r w:rsidRPr="009C0B2F">
              <w:rPr>
                <w:sz w:val="26"/>
                <w:szCs w:val="26"/>
                <w:lang w:val="vi-VN"/>
              </w:rPr>
              <w:t>2</w:t>
            </w:r>
          </w:p>
        </w:tc>
        <w:tc>
          <w:tcPr>
            <w:tcW w:w="5597" w:type="dxa"/>
          </w:tcPr>
          <w:p w:rsidR="0039211B" w:rsidRPr="009C0B2F" w:rsidRDefault="0039211B" w:rsidP="00A91AFD">
            <w:pPr>
              <w:tabs>
                <w:tab w:val="left" w:pos="850"/>
              </w:tabs>
              <w:spacing w:line="276" w:lineRule="auto"/>
              <w:ind w:left="284" w:right="211"/>
              <w:jc w:val="both"/>
              <w:rPr>
                <w:sz w:val="26"/>
                <w:szCs w:val="26"/>
                <w:lang w:val="vi-VN"/>
              </w:rPr>
            </w:pPr>
            <w:r w:rsidRPr="009C0B2F">
              <w:rPr>
                <w:sz w:val="26"/>
                <w:szCs w:val="26"/>
                <w:lang w:val="vi-VN"/>
              </w:rPr>
              <w:t>Có lịch khám, chữa bệnh</w:t>
            </w:r>
          </w:p>
        </w:tc>
        <w:tc>
          <w:tcPr>
            <w:tcW w:w="4154" w:type="dxa"/>
          </w:tcPr>
          <w:p w:rsidR="0039211B" w:rsidRPr="009C0B2F" w:rsidRDefault="0039211B" w:rsidP="00A91AFD">
            <w:pPr>
              <w:tabs>
                <w:tab w:val="left" w:pos="850"/>
              </w:tabs>
              <w:spacing w:line="276" w:lineRule="auto"/>
              <w:ind w:left="284" w:right="211"/>
              <w:jc w:val="both"/>
              <w:rPr>
                <w:sz w:val="26"/>
                <w:szCs w:val="26"/>
                <w:lang w:val="vi-VN"/>
              </w:rPr>
            </w:pPr>
            <w:r w:rsidRPr="009C0B2F">
              <w:rPr>
                <w:sz w:val="26"/>
                <w:szCs w:val="26"/>
                <w:lang w:val="vi-VN"/>
              </w:rPr>
              <w:t>Có giấy hẹn/giấy khám bệnh</w:t>
            </w:r>
          </w:p>
        </w:tc>
      </w:tr>
      <w:tr w:rsidR="0039211B" w:rsidRPr="009C0B2F" w:rsidTr="0039211B">
        <w:tc>
          <w:tcPr>
            <w:tcW w:w="919" w:type="dxa"/>
          </w:tcPr>
          <w:p w:rsidR="0039211B" w:rsidRPr="009C0B2F" w:rsidRDefault="0039211B" w:rsidP="00A91AFD">
            <w:pPr>
              <w:tabs>
                <w:tab w:val="left" w:pos="850"/>
              </w:tabs>
              <w:spacing w:line="276" w:lineRule="auto"/>
              <w:ind w:left="284" w:right="211"/>
              <w:jc w:val="both"/>
              <w:rPr>
                <w:sz w:val="26"/>
                <w:szCs w:val="26"/>
                <w:lang w:val="vi-VN"/>
              </w:rPr>
            </w:pPr>
            <w:r w:rsidRPr="009C0B2F">
              <w:rPr>
                <w:sz w:val="26"/>
                <w:szCs w:val="26"/>
                <w:lang w:val="vi-VN"/>
              </w:rPr>
              <w:t>3</w:t>
            </w:r>
          </w:p>
        </w:tc>
        <w:tc>
          <w:tcPr>
            <w:tcW w:w="5597" w:type="dxa"/>
          </w:tcPr>
          <w:p w:rsidR="0039211B" w:rsidRPr="009C0B2F" w:rsidRDefault="0039211B" w:rsidP="00A91AFD">
            <w:pPr>
              <w:tabs>
                <w:tab w:val="left" w:pos="850"/>
              </w:tabs>
              <w:spacing w:line="276" w:lineRule="auto"/>
              <w:ind w:left="284" w:right="211"/>
              <w:jc w:val="both"/>
              <w:rPr>
                <w:sz w:val="26"/>
                <w:szCs w:val="26"/>
                <w:lang w:val="vi-VN"/>
              </w:rPr>
            </w:pPr>
            <w:r w:rsidRPr="009C0B2F">
              <w:rPr>
                <w:sz w:val="26"/>
                <w:szCs w:val="26"/>
                <w:lang w:val="vi-VN"/>
              </w:rPr>
              <w:t>Nghỉ việc riêng do sự kiện quan trọng của bản thân</w:t>
            </w:r>
          </w:p>
        </w:tc>
        <w:tc>
          <w:tcPr>
            <w:tcW w:w="4154" w:type="dxa"/>
          </w:tcPr>
          <w:p w:rsidR="0039211B" w:rsidRPr="009C0B2F" w:rsidRDefault="0039211B" w:rsidP="00A91AFD">
            <w:pPr>
              <w:tabs>
                <w:tab w:val="left" w:pos="850"/>
              </w:tabs>
              <w:spacing w:line="276" w:lineRule="auto"/>
              <w:ind w:left="284" w:right="211"/>
              <w:jc w:val="both"/>
              <w:rPr>
                <w:sz w:val="26"/>
                <w:szCs w:val="26"/>
                <w:lang w:val="vi-VN"/>
              </w:rPr>
            </w:pPr>
            <w:r w:rsidRPr="009C0B2F">
              <w:rPr>
                <w:sz w:val="26"/>
                <w:szCs w:val="26"/>
                <w:lang w:val="vi-VN"/>
              </w:rPr>
              <w:t>Có thông báo và được cấp có thẩm quyền phê duyệt</w:t>
            </w:r>
          </w:p>
        </w:tc>
      </w:tr>
      <w:tr w:rsidR="0039211B" w:rsidRPr="009C0B2F" w:rsidTr="0039211B">
        <w:tc>
          <w:tcPr>
            <w:tcW w:w="919" w:type="dxa"/>
          </w:tcPr>
          <w:p w:rsidR="0039211B" w:rsidRPr="009C0B2F" w:rsidRDefault="0039211B" w:rsidP="00A91AFD">
            <w:pPr>
              <w:tabs>
                <w:tab w:val="left" w:pos="850"/>
              </w:tabs>
              <w:spacing w:line="276" w:lineRule="auto"/>
              <w:ind w:left="284" w:right="211"/>
              <w:jc w:val="both"/>
              <w:rPr>
                <w:sz w:val="26"/>
                <w:szCs w:val="26"/>
                <w:lang w:val="vi-VN"/>
              </w:rPr>
            </w:pPr>
            <w:r w:rsidRPr="009C0B2F">
              <w:rPr>
                <w:sz w:val="26"/>
                <w:szCs w:val="26"/>
                <w:lang w:val="vi-VN"/>
              </w:rPr>
              <w:t>4</w:t>
            </w:r>
          </w:p>
        </w:tc>
        <w:tc>
          <w:tcPr>
            <w:tcW w:w="5597" w:type="dxa"/>
          </w:tcPr>
          <w:p w:rsidR="0039211B" w:rsidRPr="009C0B2F" w:rsidRDefault="0039211B" w:rsidP="00A91AFD">
            <w:pPr>
              <w:tabs>
                <w:tab w:val="left" w:pos="850"/>
              </w:tabs>
              <w:spacing w:line="276" w:lineRule="auto"/>
              <w:ind w:left="284" w:right="211"/>
              <w:jc w:val="both"/>
              <w:rPr>
                <w:sz w:val="26"/>
                <w:szCs w:val="26"/>
                <w:lang w:val="vi-VN"/>
              </w:rPr>
            </w:pPr>
            <w:r w:rsidRPr="009C0B2F">
              <w:rPr>
                <w:sz w:val="26"/>
                <w:szCs w:val="26"/>
                <w:lang w:val="vi-VN"/>
              </w:rPr>
              <w:t>Nghỉ đám tang người thân</w:t>
            </w:r>
          </w:p>
        </w:tc>
        <w:tc>
          <w:tcPr>
            <w:tcW w:w="4154" w:type="dxa"/>
          </w:tcPr>
          <w:p w:rsidR="0039211B" w:rsidRPr="009C0B2F" w:rsidRDefault="0039211B" w:rsidP="00A91AFD">
            <w:pPr>
              <w:tabs>
                <w:tab w:val="left" w:pos="850"/>
              </w:tabs>
              <w:spacing w:line="276" w:lineRule="auto"/>
              <w:ind w:left="284" w:right="211"/>
              <w:jc w:val="both"/>
              <w:rPr>
                <w:sz w:val="26"/>
                <w:szCs w:val="26"/>
                <w:lang w:val="vi-VN"/>
              </w:rPr>
            </w:pPr>
            <w:r w:rsidRPr="009C0B2F">
              <w:rPr>
                <w:sz w:val="26"/>
                <w:szCs w:val="26"/>
                <w:lang w:val="vi-VN"/>
              </w:rPr>
              <w:t>Theo quy định tại Điều 22 Nội quy</w:t>
            </w:r>
          </w:p>
        </w:tc>
      </w:tr>
      <w:tr w:rsidR="0039211B" w:rsidRPr="009C0B2F" w:rsidTr="0039211B">
        <w:tc>
          <w:tcPr>
            <w:tcW w:w="919" w:type="dxa"/>
          </w:tcPr>
          <w:p w:rsidR="0039211B" w:rsidRPr="009C0B2F" w:rsidRDefault="0039211B" w:rsidP="00A91AFD">
            <w:pPr>
              <w:tabs>
                <w:tab w:val="left" w:pos="850"/>
              </w:tabs>
              <w:spacing w:line="276" w:lineRule="auto"/>
              <w:ind w:left="284" w:right="211"/>
              <w:jc w:val="both"/>
              <w:rPr>
                <w:sz w:val="26"/>
                <w:szCs w:val="26"/>
                <w:lang w:val="vi-VN"/>
              </w:rPr>
            </w:pPr>
            <w:r w:rsidRPr="009C0B2F">
              <w:rPr>
                <w:sz w:val="26"/>
                <w:szCs w:val="26"/>
                <w:lang w:val="vi-VN"/>
              </w:rPr>
              <w:t>5</w:t>
            </w:r>
          </w:p>
        </w:tc>
        <w:tc>
          <w:tcPr>
            <w:tcW w:w="5597" w:type="dxa"/>
          </w:tcPr>
          <w:p w:rsidR="0039211B" w:rsidRPr="009C0B2F" w:rsidRDefault="0039211B" w:rsidP="00A91AFD">
            <w:pPr>
              <w:tabs>
                <w:tab w:val="left" w:pos="850"/>
              </w:tabs>
              <w:spacing w:line="276" w:lineRule="auto"/>
              <w:ind w:left="284" w:right="211"/>
              <w:jc w:val="both"/>
              <w:rPr>
                <w:sz w:val="26"/>
                <w:szCs w:val="26"/>
                <w:lang w:val="vi-VN"/>
              </w:rPr>
            </w:pPr>
            <w:r w:rsidRPr="009C0B2F">
              <w:rPr>
                <w:sz w:val="26"/>
                <w:szCs w:val="26"/>
                <w:lang w:val="vi-VN"/>
              </w:rPr>
              <w:t>Nghỉ thai sản</w:t>
            </w:r>
          </w:p>
        </w:tc>
        <w:tc>
          <w:tcPr>
            <w:tcW w:w="4154" w:type="dxa"/>
          </w:tcPr>
          <w:p w:rsidR="0039211B" w:rsidRPr="009C0B2F" w:rsidRDefault="0039211B" w:rsidP="00A91AFD">
            <w:pPr>
              <w:tabs>
                <w:tab w:val="left" w:pos="850"/>
              </w:tabs>
              <w:spacing w:line="276" w:lineRule="auto"/>
              <w:ind w:left="284" w:right="211"/>
              <w:jc w:val="both"/>
              <w:rPr>
                <w:sz w:val="26"/>
                <w:szCs w:val="26"/>
                <w:lang w:val="vi-VN"/>
              </w:rPr>
            </w:pPr>
            <w:r w:rsidRPr="009C0B2F">
              <w:rPr>
                <w:sz w:val="26"/>
                <w:szCs w:val="26"/>
                <w:lang w:val="vi-VN"/>
              </w:rPr>
              <w:t>Theo quy định của pháp luật về BHXH</w:t>
            </w:r>
          </w:p>
        </w:tc>
      </w:tr>
    </w:tbl>
    <w:p w:rsidR="00856CE0" w:rsidRPr="009C0B2F" w:rsidRDefault="0039211B" w:rsidP="00A91AFD">
      <w:pPr>
        <w:tabs>
          <w:tab w:val="left" w:pos="850"/>
        </w:tabs>
        <w:spacing w:line="276" w:lineRule="auto"/>
        <w:ind w:left="284" w:right="211"/>
        <w:jc w:val="both"/>
        <w:rPr>
          <w:i/>
          <w:iCs/>
          <w:sz w:val="26"/>
          <w:szCs w:val="26"/>
          <w:lang w:val="vi-VN"/>
        </w:rPr>
      </w:pPr>
      <w:r w:rsidRPr="009C0B2F">
        <w:rPr>
          <w:i/>
          <w:iCs/>
          <w:sz w:val="26"/>
          <w:szCs w:val="26"/>
          <w:lang w:val="vi-VN"/>
        </w:rPr>
        <w:t>Các trường hợp khác sẽ được Công ty xem xét, quyết định dựa trên cơ sở tính chất sự việc và nhu cầu hoạt động.</w:t>
      </w:r>
    </w:p>
    <w:p w:rsidR="00F00C51" w:rsidRPr="009C0B2F" w:rsidRDefault="00856CE0" w:rsidP="00A91AFD">
      <w:pPr>
        <w:tabs>
          <w:tab w:val="left" w:pos="850"/>
        </w:tabs>
        <w:spacing w:line="276" w:lineRule="auto"/>
        <w:ind w:left="284" w:right="211"/>
        <w:jc w:val="both"/>
        <w:rPr>
          <w:b/>
          <w:bCs/>
          <w:i/>
          <w:iCs/>
          <w:sz w:val="26"/>
          <w:szCs w:val="26"/>
          <w:lang w:val="vi-VN"/>
        </w:rPr>
      </w:pPr>
      <w:r w:rsidRPr="009C0B2F">
        <w:rPr>
          <w:b/>
          <w:bCs/>
          <w:sz w:val="26"/>
          <w:szCs w:val="26"/>
        </w:rPr>
        <w:lastRenderedPageBreak/>
        <w:t>ĐIỀU</w:t>
      </w:r>
      <w:r w:rsidRPr="009C0B2F">
        <w:rPr>
          <w:b/>
          <w:bCs/>
          <w:sz w:val="26"/>
          <w:szCs w:val="26"/>
          <w:lang w:val="vi-VN"/>
        </w:rPr>
        <w:t xml:space="preserve"> 17. QUY TRÌNH ĐĂNG KÝ VÀ XỬ LÝ NGHỈ PHÉP</w:t>
      </w:r>
    </w:p>
    <w:p w:rsidR="00F00C51" w:rsidRPr="009C0B2F" w:rsidRDefault="00925985" w:rsidP="00A91AFD">
      <w:pPr>
        <w:tabs>
          <w:tab w:val="left" w:pos="850"/>
        </w:tabs>
        <w:spacing w:line="276" w:lineRule="auto"/>
        <w:ind w:left="284" w:right="211"/>
        <w:jc w:val="both"/>
        <w:rPr>
          <w:b/>
          <w:bCs/>
          <w:i/>
          <w:iCs/>
          <w:sz w:val="26"/>
          <w:szCs w:val="26"/>
          <w:lang w:val="vi-VN"/>
        </w:rPr>
      </w:pPr>
      <w:r>
        <w:rPr>
          <w:b/>
          <w:bCs/>
          <w:sz w:val="26"/>
          <w:szCs w:val="26"/>
          <w:lang w:val="vi-VN"/>
        </w:rPr>
        <w:t>1.</w:t>
      </w:r>
      <w:r w:rsidR="00F00C51" w:rsidRPr="009C0B2F">
        <w:rPr>
          <w:b/>
          <w:bCs/>
          <w:sz w:val="26"/>
          <w:szCs w:val="26"/>
          <w:lang w:val="vi-VN"/>
        </w:rPr>
        <w:t xml:space="preserve"> </w:t>
      </w:r>
      <w:r w:rsidR="00F00C51" w:rsidRPr="009C0B2F">
        <w:rPr>
          <w:b/>
          <w:bCs/>
          <w:sz w:val="26"/>
          <w:szCs w:val="26"/>
          <w:lang w:val="en-VN"/>
        </w:rPr>
        <w:t>Nguyên tắc chung</w:t>
      </w:r>
    </w:p>
    <w:p w:rsidR="00F00C51" w:rsidRPr="009C0B2F" w:rsidRDefault="00162FE1" w:rsidP="00A91AFD">
      <w:pPr>
        <w:tabs>
          <w:tab w:val="left" w:pos="850"/>
        </w:tabs>
        <w:spacing w:line="276" w:lineRule="auto"/>
        <w:ind w:left="284" w:right="211"/>
        <w:jc w:val="both"/>
        <w:rPr>
          <w:b/>
          <w:bCs/>
          <w:i/>
          <w:iCs/>
          <w:sz w:val="26"/>
          <w:szCs w:val="26"/>
          <w:lang w:val="vi-VN"/>
        </w:rPr>
      </w:pPr>
      <w:r w:rsidRPr="009C0B2F">
        <w:rPr>
          <w:sz w:val="26"/>
          <w:szCs w:val="26"/>
          <w:lang w:val="en-VN"/>
        </w:rPr>
        <w:t>NLĐ</w:t>
      </w:r>
      <w:r w:rsidR="00F00C51" w:rsidRPr="009C0B2F">
        <w:rPr>
          <w:sz w:val="26"/>
          <w:szCs w:val="26"/>
          <w:lang w:val="en-VN"/>
        </w:rPr>
        <w:t xml:space="preserve"> có nhu cầu nghỉ phép, nghỉ việc riêng hoặc nghỉ không hưởng lương phải thực hiện việc đăng ký và xin phê duyệt theo đúng quy trình quy định tại Điều này, nhằm đảm bảo công việc được sắp xếp hợp lý và không ảnh hưởng đến hoạt động chung của Công ty.</w:t>
      </w:r>
    </w:p>
    <w:p w:rsidR="00F00C51" w:rsidRPr="009C0B2F" w:rsidRDefault="00F00C51" w:rsidP="00A91AFD">
      <w:pPr>
        <w:tabs>
          <w:tab w:val="left" w:pos="850"/>
        </w:tabs>
        <w:spacing w:line="276" w:lineRule="auto"/>
        <w:ind w:left="284" w:right="211"/>
        <w:jc w:val="both"/>
        <w:rPr>
          <w:b/>
          <w:bCs/>
          <w:i/>
          <w:iCs/>
          <w:sz w:val="26"/>
          <w:szCs w:val="26"/>
          <w:lang w:val="vi-VN"/>
        </w:rPr>
      </w:pPr>
      <w:r w:rsidRPr="009C0B2F">
        <w:rPr>
          <w:sz w:val="26"/>
          <w:szCs w:val="26"/>
          <w:lang w:val="en-VN"/>
        </w:rPr>
        <w:t>Các trường hợp nghỉ có lý do chính đáng và được phê duyệt hợp lệ sẽ được tính vào ngày nghỉ phép năm theo quy định của pháp luật lao động và quy định nội bộ của Công ty.</w:t>
      </w:r>
    </w:p>
    <w:p w:rsidR="00F00C51" w:rsidRPr="009C0B2F" w:rsidRDefault="00925985" w:rsidP="00A91AFD">
      <w:pPr>
        <w:pStyle w:val="ListParagraph"/>
        <w:tabs>
          <w:tab w:val="left" w:pos="850"/>
        </w:tabs>
        <w:spacing w:before="134" w:line="276" w:lineRule="auto"/>
        <w:ind w:left="284" w:right="211" w:firstLine="0"/>
        <w:jc w:val="both"/>
        <w:rPr>
          <w:b/>
          <w:bCs/>
          <w:sz w:val="26"/>
          <w:szCs w:val="26"/>
          <w:lang w:val="vi-VN"/>
        </w:rPr>
      </w:pPr>
      <w:r>
        <w:rPr>
          <w:b/>
          <w:bCs/>
          <w:sz w:val="26"/>
          <w:szCs w:val="26"/>
          <w:lang w:val="vi-VN"/>
        </w:rPr>
        <w:t>2.</w:t>
      </w:r>
      <w:r w:rsidR="00F00C51" w:rsidRPr="009C0B2F">
        <w:rPr>
          <w:b/>
          <w:bCs/>
          <w:sz w:val="26"/>
          <w:szCs w:val="26"/>
          <w:lang w:val="vi-VN"/>
        </w:rPr>
        <w:t xml:space="preserve"> Quy trình và cấp phê duyệt nghỉ phép</w:t>
      </w:r>
    </w:p>
    <w:p w:rsidR="00F00C51" w:rsidRPr="009C0B2F" w:rsidRDefault="00F00C51" w:rsidP="00A91AFD">
      <w:pPr>
        <w:pStyle w:val="ListParagraph"/>
        <w:tabs>
          <w:tab w:val="left" w:pos="850"/>
        </w:tabs>
        <w:spacing w:before="134" w:line="276" w:lineRule="auto"/>
        <w:ind w:left="284" w:right="211" w:firstLine="0"/>
        <w:jc w:val="both"/>
        <w:rPr>
          <w:b/>
          <w:bCs/>
          <w:sz w:val="26"/>
          <w:szCs w:val="26"/>
          <w:lang w:val="vi-VN"/>
        </w:rPr>
      </w:pPr>
      <w:r w:rsidRPr="009C0B2F">
        <w:rPr>
          <w:sz w:val="26"/>
          <w:szCs w:val="26"/>
          <w:lang w:val="en-VN"/>
        </w:rPr>
        <w:t xml:space="preserve">Việc xin nghỉ phép của </w:t>
      </w:r>
      <w:r w:rsidR="00162FE1" w:rsidRPr="009C0B2F">
        <w:rPr>
          <w:sz w:val="26"/>
          <w:szCs w:val="26"/>
          <w:lang w:val="en-VN"/>
        </w:rPr>
        <w:t>NLĐ</w:t>
      </w:r>
      <w:r w:rsidRPr="009C0B2F">
        <w:rPr>
          <w:sz w:val="26"/>
          <w:szCs w:val="26"/>
          <w:lang w:val="en-VN"/>
        </w:rPr>
        <w:t xml:space="preserve"> được thực hiện theo </w:t>
      </w:r>
      <w:r w:rsidRPr="009C0B2F">
        <w:rPr>
          <w:b/>
          <w:bCs/>
          <w:sz w:val="26"/>
          <w:szCs w:val="26"/>
          <w:lang w:val="en-VN"/>
        </w:rPr>
        <w:t>03 (ba) cấp phê duyệt</w:t>
      </w:r>
      <w:r w:rsidRPr="009C0B2F">
        <w:rPr>
          <w:sz w:val="26"/>
          <w:szCs w:val="26"/>
          <w:lang w:val="en-VN"/>
        </w:rPr>
        <w:t>, cụ thể như sau:</w:t>
      </w:r>
    </w:p>
    <w:p w:rsidR="00F00C51" w:rsidRPr="009C0B2F" w:rsidRDefault="00F00C51" w:rsidP="00A91AFD">
      <w:pPr>
        <w:pStyle w:val="ListParagraph"/>
        <w:tabs>
          <w:tab w:val="left" w:pos="850"/>
        </w:tabs>
        <w:spacing w:before="134" w:line="276" w:lineRule="auto"/>
        <w:ind w:left="284" w:right="211" w:firstLine="0"/>
        <w:jc w:val="both"/>
        <w:rPr>
          <w:b/>
          <w:bCs/>
          <w:sz w:val="26"/>
          <w:szCs w:val="26"/>
          <w:lang w:val="vi-VN"/>
        </w:rPr>
      </w:pPr>
      <w:r w:rsidRPr="009C0B2F">
        <w:rPr>
          <w:b/>
          <w:bCs/>
          <w:sz w:val="26"/>
          <w:szCs w:val="26"/>
          <w:lang w:val="en-VN"/>
        </w:rPr>
        <w:t>Bước 1:</w:t>
      </w:r>
      <w:r w:rsidRPr="009C0B2F">
        <w:rPr>
          <w:sz w:val="26"/>
          <w:szCs w:val="26"/>
          <w:lang w:val="en-VN"/>
        </w:rPr>
        <w:t xml:space="preserve"> NLĐ đăng ký nghỉ phép và báo cáo với </w:t>
      </w:r>
      <w:r w:rsidRPr="009C0B2F">
        <w:rPr>
          <w:b/>
          <w:bCs/>
          <w:sz w:val="26"/>
          <w:szCs w:val="26"/>
          <w:lang w:val="en-VN"/>
        </w:rPr>
        <w:t>Trưởng phòng/Quản lý trực tiếp</w:t>
      </w:r>
      <w:r w:rsidRPr="009C0B2F">
        <w:rPr>
          <w:sz w:val="26"/>
          <w:szCs w:val="26"/>
          <w:lang w:val="en-VN"/>
        </w:rPr>
        <w:t xml:space="preserve"> để xem xét về tính hợp lý và việc sắp xếp công việc trong bộ phận.</w:t>
      </w:r>
    </w:p>
    <w:p w:rsidR="00F00C51" w:rsidRPr="009C0B2F" w:rsidRDefault="00F00C51" w:rsidP="00A91AFD">
      <w:pPr>
        <w:pStyle w:val="ListParagraph"/>
        <w:tabs>
          <w:tab w:val="left" w:pos="850"/>
        </w:tabs>
        <w:spacing w:before="134" w:line="276" w:lineRule="auto"/>
        <w:ind w:left="284" w:right="211" w:firstLine="0"/>
        <w:jc w:val="both"/>
        <w:rPr>
          <w:sz w:val="26"/>
          <w:szCs w:val="26"/>
          <w:lang w:val="en-VN"/>
        </w:rPr>
      </w:pPr>
      <w:r w:rsidRPr="009C0B2F">
        <w:rPr>
          <w:b/>
          <w:bCs/>
          <w:sz w:val="26"/>
          <w:szCs w:val="26"/>
          <w:lang w:val="en-VN"/>
        </w:rPr>
        <w:t>Bước 2:</w:t>
      </w:r>
      <w:r w:rsidRPr="009C0B2F">
        <w:rPr>
          <w:sz w:val="26"/>
          <w:szCs w:val="26"/>
          <w:lang w:val="en-VN"/>
        </w:rPr>
        <w:t xml:space="preserve"> Sau khi</w:t>
      </w:r>
      <w:r w:rsidR="005F4207" w:rsidRPr="009C0B2F">
        <w:rPr>
          <w:sz w:val="26"/>
          <w:szCs w:val="26"/>
          <w:lang w:val="vi-VN"/>
        </w:rPr>
        <w:t xml:space="preserve"> xem xét, </w:t>
      </w:r>
      <w:r w:rsidRPr="009C0B2F">
        <w:rPr>
          <w:sz w:val="26"/>
          <w:szCs w:val="26"/>
          <w:lang w:val="en-VN"/>
        </w:rPr>
        <w:t xml:space="preserve">Trưởng phòng/Quản lý trực tiếp gửi đăng ký nghỉ phép đến </w:t>
      </w:r>
      <w:r w:rsidRPr="009C0B2F">
        <w:rPr>
          <w:b/>
          <w:bCs/>
          <w:sz w:val="26"/>
          <w:szCs w:val="26"/>
          <w:lang w:val="en-VN"/>
        </w:rPr>
        <w:t>Phòng Hành chính – Nhân sự</w:t>
      </w:r>
      <w:r w:rsidRPr="009C0B2F">
        <w:rPr>
          <w:sz w:val="26"/>
          <w:szCs w:val="26"/>
          <w:lang w:val="en-VN"/>
        </w:rPr>
        <w:t xml:space="preserve"> để tổng hợp</w:t>
      </w:r>
      <w:r w:rsidR="005F4207" w:rsidRPr="009C0B2F">
        <w:rPr>
          <w:sz w:val="26"/>
          <w:szCs w:val="26"/>
          <w:lang w:val="vi-VN"/>
        </w:rPr>
        <w:t>, ghi nhận</w:t>
      </w:r>
      <w:r w:rsidRPr="009C0B2F">
        <w:rPr>
          <w:sz w:val="26"/>
          <w:szCs w:val="26"/>
          <w:lang w:val="en-VN"/>
        </w:rPr>
        <w:t xml:space="preserve"> và theo dõi</w:t>
      </w:r>
      <w:r w:rsidRPr="009C0B2F">
        <w:rPr>
          <w:sz w:val="26"/>
          <w:szCs w:val="26"/>
          <w:lang w:val="vi-VN"/>
        </w:rPr>
        <w:t>.</w:t>
      </w:r>
      <w:r w:rsidRPr="009C0B2F">
        <w:rPr>
          <w:sz w:val="26"/>
          <w:szCs w:val="26"/>
          <w:lang w:val="en-VN"/>
        </w:rPr>
        <w:t xml:space="preserve"> </w:t>
      </w:r>
    </w:p>
    <w:p w:rsidR="00F00C51" w:rsidRPr="009C0B2F" w:rsidRDefault="00F00C51" w:rsidP="00A91AFD">
      <w:pPr>
        <w:pStyle w:val="ListParagraph"/>
        <w:tabs>
          <w:tab w:val="left" w:pos="850"/>
        </w:tabs>
        <w:spacing w:before="134" w:line="276" w:lineRule="auto"/>
        <w:ind w:left="284" w:right="211" w:firstLine="0"/>
        <w:jc w:val="both"/>
        <w:rPr>
          <w:b/>
          <w:bCs/>
          <w:sz w:val="26"/>
          <w:szCs w:val="26"/>
          <w:lang w:val="vi-VN"/>
        </w:rPr>
      </w:pPr>
      <w:r w:rsidRPr="009C0B2F">
        <w:rPr>
          <w:b/>
          <w:bCs/>
          <w:sz w:val="26"/>
          <w:szCs w:val="26"/>
          <w:lang w:val="en-VN"/>
        </w:rPr>
        <w:t>Bước 3:</w:t>
      </w:r>
      <w:r w:rsidRPr="009C0B2F">
        <w:rPr>
          <w:b/>
          <w:bCs/>
          <w:sz w:val="26"/>
          <w:szCs w:val="26"/>
          <w:lang w:val="vi-VN"/>
        </w:rPr>
        <w:t xml:space="preserve"> </w:t>
      </w:r>
      <w:r w:rsidR="005F4207" w:rsidRPr="009C0B2F">
        <w:rPr>
          <w:sz w:val="26"/>
          <w:szCs w:val="26"/>
          <w:lang w:val="vi-VN"/>
        </w:rPr>
        <w:t>Đ</w:t>
      </w:r>
      <w:r w:rsidR="005F4207" w:rsidRPr="009C0B2F">
        <w:rPr>
          <w:sz w:val="26"/>
          <w:szCs w:val="26"/>
          <w:lang w:val="en-VN"/>
        </w:rPr>
        <w:t>ối với các trường hợp nghỉ phép</w:t>
      </w:r>
      <w:r w:rsidR="005F4207" w:rsidRPr="009C0B2F">
        <w:rPr>
          <w:sz w:val="26"/>
          <w:szCs w:val="26"/>
          <w:lang w:val="vi-VN"/>
        </w:rPr>
        <w:t xml:space="preserve"> dưới đây,</w:t>
      </w:r>
      <w:r w:rsidR="005F4207" w:rsidRPr="009C0B2F">
        <w:rPr>
          <w:b/>
          <w:bCs/>
          <w:sz w:val="26"/>
          <w:szCs w:val="26"/>
          <w:lang w:val="en-VN"/>
        </w:rPr>
        <w:t xml:space="preserve"> </w:t>
      </w:r>
      <w:r w:rsidRPr="009C0B2F">
        <w:rPr>
          <w:b/>
          <w:bCs/>
          <w:sz w:val="26"/>
          <w:szCs w:val="26"/>
          <w:lang w:val="en-VN"/>
        </w:rPr>
        <w:t>Phòng Hành chính – Nhân sự</w:t>
      </w:r>
      <w:r w:rsidRPr="009C0B2F">
        <w:rPr>
          <w:sz w:val="26"/>
          <w:szCs w:val="26"/>
          <w:lang w:val="en-VN"/>
        </w:rPr>
        <w:t xml:space="preserve"> sẽ trình hồ sơ xin nghỉ phép lên </w:t>
      </w:r>
      <w:r w:rsidRPr="009C0B2F">
        <w:rPr>
          <w:b/>
          <w:bCs/>
          <w:sz w:val="26"/>
          <w:szCs w:val="26"/>
          <w:lang w:val="en-VN"/>
        </w:rPr>
        <w:t>Giám đốc</w:t>
      </w:r>
      <w:r w:rsidRPr="009C0B2F">
        <w:rPr>
          <w:sz w:val="26"/>
          <w:szCs w:val="26"/>
          <w:lang w:val="en-VN"/>
        </w:rPr>
        <w:t xml:space="preserve"> để xem xét và quyết định việc chấp thuận</w:t>
      </w:r>
      <w:r w:rsidRPr="009C0B2F">
        <w:rPr>
          <w:sz w:val="26"/>
          <w:szCs w:val="26"/>
          <w:lang w:val="vi-VN"/>
        </w:rPr>
        <w:t>:</w:t>
      </w:r>
    </w:p>
    <w:p w:rsidR="00F00C51" w:rsidRPr="009C0B2F" w:rsidRDefault="00F00C51" w:rsidP="00A91AFD">
      <w:pPr>
        <w:pStyle w:val="ListParagraph"/>
        <w:tabs>
          <w:tab w:val="left" w:pos="850"/>
        </w:tabs>
        <w:spacing w:before="134" w:line="276" w:lineRule="auto"/>
        <w:ind w:left="284" w:right="211" w:firstLine="0"/>
        <w:jc w:val="both"/>
        <w:rPr>
          <w:b/>
          <w:bCs/>
          <w:sz w:val="26"/>
          <w:szCs w:val="26"/>
          <w:lang w:val="vi-VN"/>
        </w:rPr>
      </w:pPr>
      <w:r w:rsidRPr="009C0B2F">
        <w:rPr>
          <w:b/>
          <w:bCs/>
          <w:sz w:val="26"/>
          <w:szCs w:val="26"/>
          <w:lang w:val="vi-VN"/>
        </w:rPr>
        <w:t xml:space="preserve">- </w:t>
      </w:r>
      <w:r w:rsidR="005F4207" w:rsidRPr="009C0B2F">
        <w:rPr>
          <w:b/>
          <w:bCs/>
          <w:sz w:val="26"/>
          <w:szCs w:val="26"/>
          <w:lang w:val="vi-VN"/>
        </w:rPr>
        <w:t>Xin nghỉ l</w:t>
      </w:r>
      <w:r w:rsidRPr="009C0B2F">
        <w:rPr>
          <w:b/>
          <w:bCs/>
          <w:sz w:val="26"/>
          <w:szCs w:val="26"/>
          <w:lang w:val="en-VN"/>
        </w:rPr>
        <w:t>iên tiếp từ 02 (hai) đến 03 (ba) ngày trở lên</w:t>
      </w:r>
      <w:r w:rsidRPr="009C0B2F">
        <w:rPr>
          <w:sz w:val="26"/>
          <w:szCs w:val="26"/>
          <w:lang w:val="en-VN"/>
        </w:rPr>
        <w:t>, hoặc</w:t>
      </w:r>
    </w:p>
    <w:p w:rsidR="00F00C51" w:rsidRPr="009C0B2F" w:rsidRDefault="00F00C51" w:rsidP="00A91AFD">
      <w:pPr>
        <w:pStyle w:val="ListParagraph"/>
        <w:tabs>
          <w:tab w:val="left" w:pos="850"/>
        </w:tabs>
        <w:spacing w:before="134" w:line="276" w:lineRule="auto"/>
        <w:ind w:left="284" w:right="211" w:firstLine="0"/>
        <w:jc w:val="both"/>
        <w:rPr>
          <w:sz w:val="26"/>
          <w:szCs w:val="26"/>
          <w:lang w:val="vi-VN"/>
        </w:rPr>
      </w:pPr>
      <w:r w:rsidRPr="009C0B2F">
        <w:rPr>
          <w:b/>
          <w:bCs/>
          <w:sz w:val="26"/>
          <w:szCs w:val="26"/>
          <w:lang w:val="vi-VN"/>
        </w:rPr>
        <w:t>-</w:t>
      </w:r>
      <w:r w:rsidRPr="009C0B2F">
        <w:rPr>
          <w:sz w:val="26"/>
          <w:szCs w:val="26"/>
          <w:lang w:val="vi-VN"/>
        </w:rPr>
        <w:t xml:space="preserve"> </w:t>
      </w:r>
      <w:r w:rsidR="005F4207" w:rsidRPr="009C0B2F">
        <w:rPr>
          <w:b/>
          <w:bCs/>
          <w:sz w:val="26"/>
          <w:szCs w:val="26"/>
          <w:lang w:val="vi-VN"/>
        </w:rPr>
        <w:t>C</w:t>
      </w:r>
      <w:r w:rsidRPr="009C0B2F">
        <w:rPr>
          <w:b/>
          <w:bCs/>
          <w:sz w:val="26"/>
          <w:szCs w:val="26"/>
          <w:lang w:val="vi-VN"/>
        </w:rPr>
        <w:t xml:space="preserve">ó </w:t>
      </w:r>
      <w:r w:rsidRPr="009C0B2F">
        <w:rPr>
          <w:b/>
          <w:bCs/>
          <w:sz w:val="26"/>
          <w:szCs w:val="26"/>
          <w:lang w:val="en-VN"/>
        </w:rPr>
        <w:t xml:space="preserve">số ngày nghỉ nhiều trong </w:t>
      </w:r>
      <w:r w:rsidR="005F4207" w:rsidRPr="009C0B2F">
        <w:rPr>
          <w:b/>
          <w:bCs/>
          <w:sz w:val="26"/>
          <w:szCs w:val="26"/>
          <w:lang w:val="en-VN"/>
        </w:rPr>
        <w:t>một</w:t>
      </w:r>
      <w:r w:rsidR="005F4207" w:rsidRPr="009C0B2F">
        <w:rPr>
          <w:b/>
          <w:bCs/>
          <w:sz w:val="26"/>
          <w:szCs w:val="26"/>
          <w:lang w:val="vi-VN"/>
        </w:rPr>
        <w:t xml:space="preserve"> </w:t>
      </w:r>
      <w:r w:rsidRPr="009C0B2F">
        <w:rPr>
          <w:b/>
          <w:bCs/>
          <w:sz w:val="26"/>
          <w:szCs w:val="26"/>
          <w:lang w:val="en-VN"/>
        </w:rPr>
        <w:t>tháng</w:t>
      </w:r>
      <w:r w:rsidRPr="009C0B2F">
        <w:rPr>
          <w:sz w:val="26"/>
          <w:szCs w:val="26"/>
          <w:lang w:val="vi-VN"/>
        </w:rPr>
        <w:t>.</w:t>
      </w:r>
    </w:p>
    <w:p w:rsidR="00F00C51" w:rsidRPr="009C0B2F" w:rsidRDefault="00925985" w:rsidP="00A91AFD">
      <w:pPr>
        <w:pStyle w:val="ListParagraph"/>
        <w:tabs>
          <w:tab w:val="left" w:pos="850"/>
        </w:tabs>
        <w:spacing w:before="134" w:line="276" w:lineRule="auto"/>
        <w:ind w:left="284" w:right="211" w:firstLine="0"/>
        <w:jc w:val="both"/>
        <w:rPr>
          <w:b/>
          <w:bCs/>
          <w:sz w:val="26"/>
          <w:szCs w:val="26"/>
          <w:lang w:val="vi-VN"/>
        </w:rPr>
      </w:pPr>
      <w:r>
        <w:rPr>
          <w:b/>
          <w:bCs/>
          <w:sz w:val="26"/>
          <w:szCs w:val="26"/>
          <w:lang w:val="vi-VN"/>
        </w:rPr>
        <w:t>3.</w:t>
      </w:r>
      <w:r w:rsidR="00F00C51" w:rsidRPr="009C0B2F">
        <w:rPr>
          <w:b/>
          <w:bCs/>
          <w:sz w:val="26"/>
          <w:szCs w:val="26"/>
          <w:lang w:val="en-VN"/>
        </w:rPr>
        <w:t xml:space="preserve"> Trường hợp nghỉ phép khẩn cấp</w:t>
      </w:r>
    </w:p>
    <w:p w:rsidR="00F00C51" w:rsidRPr="009C0B2F" w:rsidRDefault="00F00C51" w:rsidP="00A91AFD">
      <w:pPr>
        <w:pStyle w:val="ListParagraph"/>
        <w:tabs>
          <w:tab w:val="left" w:pos="850"/>
        </w:tabs>
        <w:spacing w:before="134" w:line="276" w:lineRule="auto"/>
        <w:ind w:left="284" w:right="211" w:firstLine="0"/>
        <w:jc w:val="both"/>
        <w:rPr>
          <w:sz w:val="26"/>
          <w:szCs w:val="26"/>
          <w:lang w:val="vi-VN"/>
        </w:rPr>
      </w:pPr>
      <w:r w:rsidRPr="009C0B2F">
        <w:rPr>
          <w:sz w:val="26"/>
          <w:szCs w:val="26"/>
          <w:lang w:val="en-VN"/>
        </w:rPr>
        <w:t xml:space="preserve">Trong trường hợp phát sinh tình huống khẩn cấp và không thể báo trước, </w:t>
      </w:r>
      <w:r w:rsidR="00162FE1" w:rsidRPr="009C0B2F">
        <w:rPr>
          <w:sz w:val="26"/>
          <w:szCs w:val="26"/>
          <w:lang w:val="en-VN"/>
        </w:rPr>
        <w:t>NLĐ</w:t>
      </w:r>
      <w:r w:rsidRPr="009C0B2F">
        <w:rPr>
          <w:sz w:val="26"/>
          <w:szCs w:val="26"/>
          <w:lang w:val="en-VN"/>
        </w:rPr>
        <w:t xml:space="preserve"> phải thông báo cho Quản lý trực tiếp trước 10h00 của ngày xin nghỉ, bằng điện thoại hoặc hình thức liên lạc phù hợp khác.</w:t>
      </w:r>
      <w:r w:rsidRPr="009C0B2F">
        <w:rPr>
          <w:sz w:val="26"/>
          <w:szCs w:val="26"/>
          <w:lang w:val="vi-VN"/>
        </w:rPr>
        <w:t xml:space="preserve"> </w:t>
      </w:r>
    </w:p>
    <w:p w:rsidR="00057A2B" w:rsidRPr="009C0B2F" w:rsidRDefault="00BD5569" w:rsidP="00A91AFD">
      <w:pPr>
        <w:pStyle w:val="ListParagraph"/>
        <w:tabs>
          <w:tab w:val="left" w:pos="850"/>
        </w:tabs>
        <w:spacing w:line="276" w:lineRule="auto"/>
        <w:ind w:left="284" w:right="218" w:firstLine="0"/>
        <w:jc w:val="both"/>
        <w:rPr>
          <w:sz w:val="26"/>
          <w:szCs w:val="26"/>
        </w:rPr>
      </w:pPr>
      <w:r w:rsidRPr="009C0B2F">
        <w:rPr>
          <w:sz w:val="26"/>
          <w:szCs w:val="26"/>
          <w:lang w:val="en-VN"/>
        </w:rPr>
        <w:t>về sớm mà không có lý do chính đáng và không được sự chấp thuận của cấp có thẩm quyền thì:</w:t>
      </w:r>
    </w:p>
    <w:p w:rsidR="00057A2B" w:rsidRPr="009C0B2F" w:rsidRDefault="00057A2B" w:rsidP="00A91AFD">
      <w:pPr>
        <w:pStyle w:val="ListParagraph"/>
        <w:tabs>
          <w:tab w:val="left" w:pos="850"/>
        </w:tabs>
        <w:spacing w:line="276" w:lineRule="auto"/>
        <w:ind w:left="284" w:right="218" w:firstLine="0"/>
        <w:jc w:val="both"/>
        <w:rPr>
          <w:sz w:val="26"/>
          <w:szCs w:val="26"/>
        </w:rPr>
      </w:pPr>
      <w:r w:rsidRPr="009C0B2F">
        <w:rPr>
          <w:sz w:val="26"/>
          <w:szCs w:val="26"/>
          <w:lang w:val="vi-VN"/>
        </w:rPr>
        <w:t xml:space="preserve">- </w:t>
      </w:r>
      <w:r w:rsidR="00BD5569" w:rsidRPr="009C0B2F">
        <w:rPr>
          <w:sz w:val="26"/>
          <w:szCs w:val="26"/>
          <w:lang w:val="en-VN"/>
        </w:rPr>
        <w:t>Thời gian không làm việc sẽ không được tính là thời giờ làm việc hưởng lương;</w:t>
      </w:r>
    </w:p>
    <w:p w:rsidR="00B94827" w:rsidRPr="009C0B2F" w:rsidRDefault="00057A2B" w:rsidP="00A91AFD">
      <w:pPr>
        <w:pStyle w:val="ListParagraph"/>
        <w:tabs>
          <w:tab w:val="left" w:pos="850"/>
        </w:tabs>
        <w:spacing w:line="276" w:lineRule="auto"/>
        <w:ind w:left="284" w:right="218" w:firstLine="0"/>
        <w:jc w:val="both"/>
        <w:rPr>
          <w:sz w:val="26"/>
          <w:szCs w:val="26"/>
        </w:rPr>
      </w:pPr>
      <w:r w:rsidRPr="009C0B2F">
        <w:rPr>
          <w:sz w:val="26"/>
          <w:szCs w:val="26"/>
          <w:lang w:val="vi-VN"/>
        </w:rPr>
        <w:t xml:space="preserve">- </w:t>
      </w:r>
      <w:r w:rsidR="00162FE1" w:rsidRPr="009C0B2F">
        <w:rPr>
          <w:sz w:val="26"/>
          <w:szCs w:val="26"/>
          <w:lang w:val="en-VN"/>
        </w:rPr>
        <w:t>NLĐ</w:t>
      </w:r>
      <w:r w:rsidR="00BD5569" w:rsidRPr="009C0B2F">
        <w:rPr>
          <w:sz w:val="26"/>
          <w:szCs w:val="26"/>
          <w:lang w:val="en-VN"/>
        </w:rPr>
        <w:t xml:space="preserve"> có thể bị xem xét xử lý kỷ luật lao động theo quy định tại Điều 20 Nội quy này.</w:t>
      </w:r>
    </w:p>
    <w:p w:rsidR="00B94827" w:rsidRPr="009C0B2F" w:rsidRDefault="00057A2B" w:rsidP="00A91AFD">
      <w:pPr>
        <w:pStyle w:val="ListParagraph"/>
        <w:tabs>
          <w:tab w:val="left" w:pos="850"/>
        </w:tabs>
        <w:spacing w:line="276" w:lineRule="auto"/>
        <w:ind w:left="284" w:right="218" w:firstLine="0"/>
        <w:jc w:val="both"/>
        <w:rPr>
          <w:sz w:val="26"/>
          <w:szCs w:val="26"/>
          <w:lang w:val="en-VN"/>
        </w:rPr>
      </w:pPr>
      <w:r w:rsidRPr="009C0B2F">
        <w:rPr>
          <w:sz w:val="26"/>
          <w:szCs w:val="26"/>
          <w:lang w:val="vi-VN"/>
        </w:rPr>
        <w:t>d) T</w:t>
      </w:r>
      <w:r w:rsidR="00B94827" w:rsidRPr="009C0B2F">
        <w:rPr>
          <w:sz w:val="26"/>
          <w:szCs w:val="26"/>
          <w:lang w:val="en-VN"/>
        </w:rPr>
        <w:t xml:space="preserve">rường hợp </w:t>
      </w:r>
      <w:r w:rsidR="00162FE1" w:rsidRPr="009C0B2F">
        <w:rPr>
          <w:sz w:val="26"/>
          <w:szCs w:val="26"/>
          <w:lang w:val="en-VN"/>
        </w:rPr>
        <w:t>NLĐ</w:t>
      </w:r>
      <w:r w:rsidR="00B94827" w:rsidRPr="009C0B2F">
        <w:rPr>
          <w:sz w:val="26"/>
          <w:szCs w:val="26"/>
          <w:lang w:val="en-VN"/>
        </w:rPr>
        <w:t xml:space="preserve"> tự ý nghỉ làm việc mà không thực hiện đúng quy trình xin nghỉ và không có lý do chính đáng thì:</w:t>
      </w:r>
    </w:p>
    <w:p w:rsidR="00057A2B" w:rsidRPr="009C0B2F" w:rsidRDefault="00B94827" w:rsidP="00A91AFD">
      <w:pPr>
        <w:pStyle w:val="ListParagraph"/>
        <w:tabs>
          <w:tab w:val="left" w:pos="850"/>
        </w:tabs>
        <w:spacing w:before="134" w:line="276" w:lineRule="auto"/>
        <w:ind w:left="284" w:right="211" w:firstLine="0"/>
        <w:jc w:val="both"/>
        <w:rPr>
          <w:sz w:val="26"/>
          <w:szCs w:val="26"/>
          <w:lang w:val="en-VN"/>
        </w:rPr>
      </w:pPr>
      <w:r w:rsidRPr="009C0B2F">
        <w:rPr>
          <w:sz w:val="26"/>
          <w:szCs w:val="26"/>
          <w:lang w:val="vi-VN"/>
        </w:rPr>
        <w:t xml:space="preserve">- </w:t>
      </w:r>
      <w:r w:rsidRPr="009C0B2F">
        <w:rPr>
          <w:sz w:val="26"/>
          <w:szCs w:val="26"/>
        </w:rPr>
        <w:t xml:space="preserve">Công ty không chi trả tiền lương đối với thời gian </w:t>
      </w:r>
      <w:r w:rsidR="00057A2B" w:rsidRPr="009C0B2F">
        <w:rPr>
          <w:sz w:val="26"/>
          <w:szCs w:val="26"/>
          <w:lang w:val="en-VN"/>
        </w:rPr>
        <w:t>Nếu lý do nghỉ được xác định là chính đáng và được cấp có thẩm quyền xác nhận, ngày nghỉ đó</w:t>
      </w:r>
      <w:r w:rsidR="00057A2B" w:rsidRPr="009C0B2F">
        <w:rPr>
          <w:sz w:val="26"/>
          <w:szCs w:val="26"/>
          <w:lang w:val="vi-VN"/>
        </w:rPr>
        <w:t xml:space="preserve"> </w:t>
      </w:r>
      <w:r w:rsidR="00057A2B" w:rsidRPr="009C0B2F">
        <w:rPr>
          <w:sz w:val="26"/>
          <w:szCs w:val="26"/>
          <w:lang w:val="en-VN"/>
        </w:rPr>
        <w:t>sẽ không bị trừ lương và được tính vào ngày phép năm theo quy định.</w:t>
      </w:r>
    </w:p>
    <w:p w:rsidR="00057A2B" w:rsidRPr="009C0B2F" w:rsidRDefault="00057A2B" w:rsidP="00A91AFD">
      <w:pPr>
        <w:pStyle w:val="ListParagraph"/>
        <w:tabs>
          <w:tab w:val="left" w:pos="850"/>
        </w:tabs>
        <w:spacing w:before="134" w:line="276" w:lineRule="auto"/>
        <w:ind w:left="284" w:right="211" w:firstLine="0"/>
        <w:jc w:val="both"/>
        <w:rPr>
          <w:b/>
          <w:bCs/>
          <w:sz w:val="26"/>
          <w:szCs w:val="26"/>
          <w:lang w:val="en-VN"/>
        </w:rPr>
      </w:pPr>
      <w:r w:rsidRPr="009C0B2F">
        <w:rPr>
          <w:b/>
          <w:bCs/>
          <w:sz w:val="26"/>
          <w:szCs w:val="26"/>
          <w:lang w:val="en-VN"/>
        </w:rPr>
        <w:t>4</w:t>
      </w:r>
      <w:r w:rsidR="00925985">
        <w:rPr>
          <w:b/>
          <w:bCs/>
          <w:sz w:val="26"/>
          <w:szCs w:val="26"/>
          <w:lang w:val="vi-VN"/>
        </w:rPr>
        <w:t>.</w:t>
      </w:r>
      <w:r w:rsidRPr="009C0B2F">
        <w:rPr>
          <w:b/>
          <w:bCs/>
          <w:sz w:val="26"/>
          <w:szCs w:val="26"/>
          <w:lang w:val="en-VN"/>
        </w:rPr>
        <w:t xml:space="preserve"> Điều kiện để được xem là nghỉ phép hợp lệ</w:t>
      </w:r>
    </w:p>
    <w:p w:rsidR="00057A2B" w:rsidRPr="009C0B2F" w:rsidRDefault="00057A2B" w:rsidP="00A91AFD">
      <w:pPr>
        <w:pStyle w:val="ListParagraph"/>
        <w:tabs>
          <w:tab w:val="left" w:pos="850"/>
        </w:tabs>
        <w:spacing w:before="134" w:line="276" w:lineRule="auto"/>
        <w:ind w:left="284" w:right="211" w:firstLine="0"/>
        <w:jc w:val="both"/>
        <w:rPr>
          <w:sz w:val="26"/>
          <w:szCs w:val="26"/>
          <w:lang w:val="en-VN"/>
        </w:rPr>
      </w:pPr>
      <w:r w:rsidRPr="009C0B2F">
        <w:rPr>
          <w:sz w:val="26"/>
          <w:szCs w:val="26"/>
          <w:lang w:val="en-VN"/>
        </w:rPr>
        <w:t>Tất cả các trường hợp nghỉ phép chỉ được xem là hợp lệ khi:</w:t>
      </w:r>
    </w:p>
    <w:p w:rsidR="00057A2B" w:rsidRPr="009C0B2F" w:rsidRDefault="00057A2B" w:rsidP="00A91AFD">
      <w:pPr>
        <w:pStyle w:val="ListParagraph"/>
        <w:tabs>
          <w:tab w:val="left" w:pos="850"/>
        </w:tabs>
        <w:spacing w:before="134" w:line="276" w:lineRule="auto"/>
        <w:ind w:left="284" w:right="211" w:firstLine="0"/>
        <w:jc w:val="both"/>
        <w:rPr>
          <w:sz w:val="26"/>
          <w:szCs w:val="26"/>
          <w:lang w:val="en-VN"/>
        </w:rPr>
      </w:pPr>
      <w:r w:rsidRPr="009C0B2F">
        <w:rPr>
          <w:sz w:val="26"/>
          <w:szCs w:val="26"/>
          <w:lang w:val="vi-VN"/>
        </w:rPr>
        <w:t xml:space="preserve">- </w:t>
      </w:r>
      <w:r w:rsidR="00162FE1" w:rsidRPr="009C0B2F">
        <w:rPr>
          <w:sz w:val="26"/>
          <w:szCs w:val="26"/>
          <w:lang w:val="en-VN"/>
        </w:rPr>
        <w:t>NLĐ</w:t>
      </w:r>
      <w:r w:rsidRPr="009C0B2F">
        <w:rPr>
          <w:sz w:val="26"/>
          <w:szCs w:val="26"/>
          <w:lang w:val="en-VN"/>
        </w:rPr>
        <w:t xml:space="preserve"> đã thực hiện đầy đủ quy trình đăng ký nghỉ phép theo quy định;</w:t>
      </w:r>
    </w:p>
    <w:p w:rsidR="00057A2B" w:rsidRPr="009C0B2F" w:rsidRDefault="00057A2B" w:rsidP="00A91AFD">
      <w:pPr>
        <w:pStyle w:val="ListParagraph"/>
        <w:tabs>
          <w:tab w:val="left" w:pos="850"/>
        </w:tabs>
        <w:spacing w:before="134" w:line="276" w:lineRule="auto"/>
        <w:ind w:left="284" w:right="211" w:firstLine="0"/>
        <w:jc w:val="both"/>
        <w:rPr>
          <w:sz w:val="26"/>
          <w:szCs w:val="26"/>
          <w:lang w:val="en-VN"/>
        </w:rPr>
      </w:pPr>
      <w:r w:rsidRPr="009C0B2F">
        <w:rPr>
          <w:sz w:val="26"/>
          <w:szCs w:val="26"/>
          <w:lang w:val="vi-VN"/>
        </w:rPr>
        <w:t xml:space="preserve">- </w:t>
      </w:r>
      <w:r w:rsidRPr="009C0B2F">
        <w:rPr>
          <w:sz w:val="26"/>
          <w:szCs w:val="26"/>
          <w:lang w:val="en-VN"/>
        </w:rPr>
        <w:t xml:space="preserve">Có sự phê duyệt đầy đủ của các cá nhân có thẩm quyền tương ứng (Trưởng phòng/Quản lý trực </w:t>
      </w:r>
      <w:r w:rsidRPr="009C0B2F">
        <w:rPr>
          <w:sz w:val="26"/>
          <w:szCs w:val="26"/>
          <w:lang w:val="en-VN"/>
        </w:rPr>
        <w:lastRenderedPageBreak/>
        <w:t>tiếp, Phòng Hành chính – Nhân sự và/hoặc Giám đốc, tùy từng trường hợp);</w:t>
      </w:r>
    </w:p>
    <w:p w:rsidR="00057A2B" w:rsidRPr="009C0B2F" w:rsidRDefault="00057A2B" w:rsidP="00A91AFD">
      <w:pPr>
        <w:pStyle w:val="ListParagraph"/>
        <w:tabs>
          <w:tab w:val="left" w:pos="850"/>
        </w:tabs>
        <w:spacing w:before="134" w:line="276" w:lineRule="auto"/>
        <w:ind w:left="284" w:right="211" w:firstLine="0"/>
        <w:jc w:val="both"/>
        <w:rPr>
          <w:sz w:val="26"/>
          <w:szCs w:val="26"/>
          <w:lang w:val="vi-VN"/>
        </w:rPr>
      </w:pPr>
      <w:r w:rsidRPr="009C0B2F">
        <w:rPr>
          <w:sz w:val="26"/>
          <w:szCs w:val="26"/>
          <w:lang w:val="vi-VN"/>
        </w:rPr>
        <w:t xml:space="preserve">- </w:t>
      </w:r>
      <w:r w:rsidRPr="009C0B2F">
        <w:rPr>
          <w:sz w:val="26"/>
          <w:szCs w:val="26"/>
          <w:lang w:val="en-VN"/>
        </w:rPr>
        <w:t>Việc nghỉ phép được ghi nhận đầy đủ trên Phiếu Nghỉ Phép hoặc hệ thống quản lý nội bộ của Công ty (nếu có).</w:t>
      </w:r>
    </w:p>
    <w:p w:rsidR="00057A2B" w:rsidRPr="009C0B2F" w:rsidRDefault="00057A2B" w:rsidP="00A91AFD">
      <w:pPr>
        <w:pStyle w:val="ListParagraph"/>
        <w:tabs>
          <w:tab w:val="left" w:pos="850"/>
        </w:tabs>
        <w:spacing w:before="134" w:line="276" w:lineRule="auto"/>
        <w:ind w:left="284" w:right="211" w:firstLine="0"/>
        <w:jc w:val="both"/>
        <w:rPr>
          <w:sz w:val="26"/>
          <w:szCs w:val="26"/>
        </w:rPr>
      </w:pPr>
      <w:r w:rsidRPr="009C0B2F">
        <w:rPr>
          <w:sz w:val="26"/>
          <w:szCs w:val="26"/>
          <w:lang w:val="vi-VN"/>
        </w:rPr>
        <w:t>5</w:t>
      </w:r>
      <w:r w:rsidR="00925985">
        <w:rPr>
          <w:sz w:val="26"/>
          <w:szCs w:val="26"/>
          <w:lang w:val="vi-VN"/>
        </w:rPr>
        <w:t>.</w:t>
      </w:r>
      <w:r w:rsidRPr="009C0B2F">
        <w:rPr>
          <w:sz w:val="26"/>
          <w:szCs w:val="26"/>
          <w:lang w:val="vi-VN"/>
        </w:rPr>
        <w:t xml:space="preserve"> </w:t>
      </w:r>
      <w:r w:rsidRPr="009C0B2F">
        <w:rPr>
          <w:sz w:val="26"/>
          <w:szCs w:val="26"/>
        </w:rPr>
        <w:t>Chế tài với việc đi làm muộn, nghỉ không</w:t>
      </w:r>
      <w:r w:rsidRPr="009C0B2F">
        <w:rPr>
          <w:spacing w:val="6"/>
          <w:sz w:val="26"/>
          <w:szCs w:val="26"/>
        </w:rPr>
        <w:t xml:space="preserve"> </w:t>
      </w:r>
      <w:r w:rsidRPr="009C0B2F">
        <w:rPr>
          <w:sz w:val="26"/>
          <w:szCs w:val="26"/>
        </w:rPr>
        <w:t>phép:</w:t>
      </w:r>
    </w:p>
    <w:p w:rsidR="00057A2B" w:rsidRPr="009C0B2F" w:rsidRDefault="00057A2B" w:rsidP="00A91AFD">
      <w:pPr>
        <w:pStyle w:val="ListParagraph"/>
        <w:tabs>
          <w:tab w:val="left" w:pos="850"/>
        </w:tabs>
        <w:spacing w:line="276" w:lineRule="auto"/>
        <w:ind w:left="284" w:right="218" w:firstLine="0"/>
        <w:jc w:val="both"/>
        <w:rPr>
          <w:sz w:val="26"/>
          <w:szCs w:val="26"/>
        </w:rPr>
      </w:pPr>
      <w:r w:rsidRPr="009C0B2F">
        <w:rPr>
          <w:sz w:val="26"/>
          <w:szCs w:val="26"/>
          <w:lang w:val="vi-VN"/>
        </w:rPr>
        <w:t xml:space="preserve">a) </w:t>
      </w:r>
      <w:r w:rsidRPr="009C0B2F">
        <w:rPr>
          <w:sz w:val="26"/>
          <w:szCs w:val="26"/>
        </w:rPr>
        <w:t>Mỗi tháng nhân viên được 4 lần đi làm muộn, về sớm hoặc ra ngoài trong giờ làm, mỗi lần không quá 30</w:t>
      </w:r>
      <w:r w:rsidRPr="009C0B2F">
        <w:rPr>
          <w:spacing w:val="9"/>
          <w:sz w:val="26"/>
          <w:szCs w:val="26"/>
        </w:rPr>
        <w:t xml:space="preserve"> </w:t>
      </w:r>
      <w:r w:rsidRPr="009C0B2F">
        <w:rPr>
          <w:sz w:val="26"/>
          <w:szCs w:val="26"/>
        </w:rPr>
        <w:t>phút và phải</w:t>
      </w:r>
      <w:r w:rsidRPr="009C0B2F">
        <w:rPr>
          <w:spacing w:val="-8"/>
          <w:sz w:val="26"/>
          <w:szCs w:val="26"/>
        </w:rPr>
        <w:t xml:space="preserve"> </w:t>
      </w:r>
      <w:r w:rsidRPr="009C0B2F">
        <w:rPr>
          <w:sz w:val="26"/>
          <w:szCs w:val="26"/>
        </w:rPr>
        <w:t>có</w:t>
      </w:r>
      <w:r w:rsidRPr="009C0B2F">
        <w:rPr>
          <w:spacing w:val="-7"/>
          <w:sz w:val="26"/>
          <w:szCs w:val="26"/>
        </w:rPr>
        <w:t xml:space="preserve"> </w:t>
      </w:r>
      <w:r w:rsidRPr="009C0B2F">
        <w:rPr>
          <w:sz w:val="26"/>
          <w:szCs w:val="26"/>
        </w:rPr>
        <w:t>thông</w:t>
      </w:r>
      <w:r w:rsidRPr="009C0B2F">
        <w:rPr>
          <w:spacing w:val="-13"/>
          <w:sz w:val="26"/>
          <w:szCs w:val="26"/>
        </w:rPr>
        <w:t xml:space="preserve"> </w:t>
      </w:r>
      <w:r w:rsidRPr="009C0B2F">
        <w:rPr>
          <w:sz w:val="26"/>
          <w:szCs w:val="26"/>
        </w:rPr>
        <w:t>báo</w:t>
      </w:r>
      <w:r w:rsidRPr="009C0B2F">
        <w:rPr>
          <w:spacing w:val="-8"/>
          <w:sz w:val="26"/>
          <w:szCs w:val="26"/>
        </w:rPr>
        <w:t xml:space="preserve"> </w:t>
      </w:r>
      <w:r w:rsidRPr="009C0B2F">
        <w:rPr>
          <w:sz w:val="26"/>
          <w:szCs w:val="26"/>
        </w:rPr>
        <w:t>tới</w:t>
      </w:r>
      <w:r w:rsidRPr="009C0B2F">
        <w:rPr>
          <w:spacing w:val="-3"/>
          <w:sz w:val="26"/>
          <w:szCs w:val="26"/>
        </w:rPr>
        <w:t xml:space="preserve"> </w:t>
      </w:r>
      <w:r w:rsidRPr="009C0B2F">
        <w:rPr>
          <w:sz w:val="26"/>
          <w:szCs w:val="26"/>
        </w:rPr>
        <w:t>Trưởng phòng/Trưởng nhóm. (báo trước nếu đã có kế hoạch từ trước, trường hợp có việc đột xuất thì báo ngay khi xảy ra sự cố).</w:t>
      </w:r>
    </w:p>
    <w:p w:rsidR="00057A2B" w:rsidRPr="009C0B2F" w:rsidRDefault="00057A2B" w:rsidP="00A91AFD">
      <w:pPr>
        <w:pStyle w:val="ListParagraph"/>
        <w:tabs>
          <w:tab w:val="left" w:pos="850"/>
        </w:tabs>
        <w:spacing w:line="276" w:lineRule="auto"/>
        <w:ind w:left="284" w:right="218" w:firstLine="0"/>
        <w:jc w:val="both"/>
        <w:rPr>
          <w:sz w:val="26"/>
          <w:szCs w:val="26"/>
        </w:rPr>
      </w:pPr>
      <w:r w:rsidRPr="009C0B2F">
        <w:rPr>
          <w:sz w:val="26"/>
          <w:szCs w:val="26"/>
          <w:lang w:val="vi-VN"/>
        </w:rPr>
        <w:t xml:space="preserve">b) </w:t>
      </w:r>
      <w:r w:rsidRPr="009C0B2F">
        <w:rPr>
          <w:sz w:val="26"/>
          <w:szCs w:val="26"/>
        </w:rPr>
        <w:t>Trường hợp đi trễ về sớm sẽ căn cứ vào File bấm vân tay xuất hiện trên hệ thống.</w:t>
      </w:r>
      <w:r w:rsidRPr="009C0B2F">
        <w:rPr>
          <w:sz w:val="26"/>
          <w:szCs w:val="26"/>
          <w:lang w:val="vi-VN"/>
        </w:rPr>
        <w:t xml:space="preserve"> </w:t>
      </w:r>
    </w:p>
    <w:p w:rsidR="00B94827" w:rsidRPr="009C0B2F" w:rsidRDefault="00057A2B" w:rsidP="00A91AFD">
      <w:pPr>
        <w:pStyle w:val="ListParagraph"/>
        <w:tabs>
          <w:tab w:val="left" w:pos="850"/>
        </w:tabs>
        <w:spacing w:line="276" w:lineRule="auto"/>
        <w:ind w:left="284" w:right="218" w:firstLine="0"/>
        <w:jc w:val="both"/>
        <w:rPr>
          <w:sz w:val="26"/>
          <w:szCs w:val="26"/>
        </w:rPr>
      </w:pPr>
      <w:r w:rsidRPr="009C0B2F">
        <w:rPr>
          <w:sz w:val="26"/>
          <w:szCs w:val="26"/>
          <w:lang w:val="vi-VN"/>
        </w:rPr>
        <w:t xml:space="preserve">c) </w:t>
      </w:r>
      <w:r w:rsidRPr="009C0B2F">
        <w:rPr>
          <w:sz w:val="26"/>
          <w:szCs w:val="26"/>
          <w:lang w:val="en-VN"/>
        </w:rPr>
        <w:t xml:space="preserve">Trường hợp </w:t>
      </w:r>
      <w:r w:rsidR="00162FE1" w:rsidRPr="009C0B2F">
        <w:rPr>
          <w:sz w:val="26"/>
          <w:szCs w:val="26"/>
          <w:lang w:val="en-VN"/>
        </w:rPr>
        <w:t>NLĐ</w:t>
      </w:r>
      <w:r w:rsidRPr="009C0B2F">
        <w:rPr>
          <w:sz w:val="26"/>
          <w:szCs w:val="26"/>
          <w:lang w:val="en-VN"/>
        </w:rPr>
        <w:t xml:space="preserve"> đi làm muộn hoặc </w:t>
      </w:r>
      <w:r w:rsidR="00162FE1" w:rsidRPr="009C0B2F">
        <w:rPr>
          <w:sz w:val="26"/>
          <w:szCs w:val="26"/>
        </w:rPr>
        <w:t>NLĐ</w:t>
      </w:r>
      <w:r w:rsidR="00B94827" w:rsidRPr="009C0B2F">
        <w:rPr>
          <w:sz w:val="26"/>
          <w:szCs w:val="26"/>
        </w:rPr>
        <w:t xml:space="preserve"> không làm việc;</w:t>
      </w:r>
    </w:p>
    <w:p w:rsidR="00B94827" w:rsidRPr="009C0B2F" w:rsidRDefault="00B94827" w:rsidP="00A91AFD">
      <w:pPr>
        <w:pStyle w:val="ListParagraph"/>
        <w:tabs>
          <w:tab w:val="left" w:pos="850"/>
        </w:tabs>
        <w:spacing w:line="276" w:lineRule="auto"/>
        <w:ind w:left="284" w:right="218" w:firstLine="0"/>
        <w:jc w:val="both"/>
        <w:rPr>
          <w:sz w:val="26"/>
          <w:szCs w:val="26"/>
          <w:lang w:val="vi-VN"/>
        </w:rPr>
      </w:pPr>
      <w:r w:rsidRPr="009C0B2F">
        <w:rPr>
          <w:sz w:val="26"/>
          <w:szCs w:val="26"/>
          <w:lang w:val="vi-VN"/>
        </w:rPr>
        <w:t xml:space="preserve">- </w:t>
      </w:r>
      <w:r w:rsidR="00162FE1" w:rsidRPr="009C0B2F">
        <w:rPr>
          <w:sz w:val="26"/>
          <w:szCs w:val="26"/>
        </w:rPr>
        <w:t>NLĐ</w:t>
      </w:r>
      <w:r w:rsidRPr="009C0B2F">
        <w:rPr>
          <w:sz w:val="26"/>
          <w:szCs w:val="26"/>
        </w:rPr>
        <w:t xml:space="preserve"> có thể bị xem xét xử lý kỷ luật lao động theo quy định tại Điều 20 Nội quy này.</w:t>
      </w:r>
    </w:p>
    <w:p w:rsidR="00192856" w:rsidRPr="009C0B2F" w:rsidRDefault="00925985" w:rsidP="00A91AFD">
      <w:pPr>
        <w:pStyle w:val="ListParagraph"/>
        <w:tabs>
          <w:tab w:val="left" w:pos="850"/>
        </w:tabs>
        <w:spacing w:line="276" w:lineRule="auto"/>
        <w:ind w:left="284" w:right="218" w:firstLine="0"/>
        <w:jc w:val="both"/>
        <w:rPr>
          <w:sz w:val="26"/>
          <w:szCs w:val="26"/>
        </w:rPr>
      </w:pPr>
      <w:r>
        <w:rPr>
          <w:sz w:val="26"/>
          <w:szCs w:val="26"/>
          <w:lang w:val="vi-VN"/>
        </w:rPr>
        <w:t>6</w:t>
      </w:r>
      <w:r w:rsidR="00B94827" w:rsidRPr="009C0B2F">
        <w:rPr>
          <w:sz w:val="26"/>
          <w:szCs w:val="26"/>
          <w:lang w:val="vi-VN"/>
        </w:rPr>
        <w:t xml:space="preserve">. </w:t>
      </w:r>
      <w:r w:rsidR="00192856" w:rsidRPr="009C0B2F">
        <w:rPr>
          <w:sz w:val="26"/>
          <w:szCs w:val="26"/>
        </w:rPr>
        <w:t>Lao động nữ nuôi con dưới 12 tháng tuổi được nghỉ mỗi ngày 60 phút. Thời gian này được tính</w:t>
      </w:r>
      <w:r w:rsidR="00192856" w:rsidRPr="009C0B2F">
        <w:rPr>
          <w:spacing w:val="-6"/>
          <w:sz w:val="26"/>
          <w:szCs w:val="26"/>
        </w:rPr>
        <w:t xml:space="preserve"> </w:t>
      </w:r>
      <w:r w:rsidR="00192856" w:rsidRPr="009C0B2F">
        <w:rPr>
          <w:sz w:val="26"/>
          <w:szCs w:val="26"/>
        </w:rPr>
        <w:t>vào</w:t>
      </w:r>
      <w:r w:rsidR="00192856" w:rsidRPr="009C0B2F">
        <w:rPr>
          <w:spacing w:val="-5"/>
          <w:sz w:val="26"/>
          <w:szCs w:val="26"/>
        </w:rPr>
        <w:t xml:space="preserve"> </w:t>
      </w:r>
      <w:r w:rsidR="00192856" w:rsidRPr="009C0B2F">
        <w:rPr>
          <w:sz w:val="26"/>
          <w:szCs w:val="26"/>
        </w:rPr>
        <w:t>thời</w:t>
      </w:r>
      <w:r w:rsidR="00192856" w:rsidRPr="009C0B2F">
        <w:rPr>
          <w:spacing w:val="-6"/>
          <w:sz w:val="26"/>
          <w:szCs w:val="26"/>
        </w:rPr>
        <w:t xml:space="preserve"> </w:t>
      </w:r>
      <w:r w:rsidR="00192856" w:rsidRPr="009C0B2F">
        <w:rPr>
          <w:sz w:val="26"/>
          <w:szCs w:val="26"/>
        </w:rPr>
        <w:t>gian</w:t>
      </w:r>
      <w:r w:rsidR="00192856" w:rsidRPr="009C0B2F">
        <w:rPr>
          <w:spacing w:val="-5"/>
          <w:sz w:val="26"/>
          <w:szCs w:val="26"/>
        </w:rPr>
        <w:t xml:space="preserve"> </w:t>
      </w:r>
      <w:r w:rsidR="00192856" w:rsidRPr="009C0B2F">
        <w:rPr>
          <w:sz w:val="26"/>
          <w:szCs w:val="26"/>
        </w:rPr>
        <w:t>làm</w:t>
      </w:r>
      <w:r w:rsidR="00192856" w:rsidRPr="009C0B2F">
        <w:rPr>
          <w:spacing w:val="-6"/>
          <w:sz w:val="26"/>
          <w:szCs w:val="26"/>
        </w:rPr>
        <w:t xml:space="preserve"> </w:t>
      </w:r>
      <w:r w:rsidR="00192856" w:rsidRPr="009C0B2F">
        <w:rPr>
          <w:sz w:val="26"/>
          <w:szCs w:val="26"/>
        </w:rPr>
        <w:t>việc</w:t>
      </w:r>
      <w:r w:rsidR="00192856" w:rsidRPr="009C0B2F">
        <w:rPr>
          <w:spacing w:val="-1"/>
          <w:sz w:val="26"/>
          <w:szCs w:val="26"/>
        </w:rPr>
        <w:t xml:space="preserve"> </w:t>
      </w:r>
      <w:r w:rsidR="00192856" w:rsidRPr="009C0B2F">
        <w:rPr>
          <w:spacing w:val="-3"/>
          <w:sz w:val="26"/>
          <w:szCs w:val="26"/>
        </w:rPr>
        <w:t>và</w:t>
      </w:r>
      <w:r w:rsidR="00192856" w:rsidRPr="009C0B2F">
        <w:rPr>
          <w:spacing w:val="-5"/>
          <w:sz w:val="26"/>
          <w:szCs w:val="26"/>
        </w:rPr>
        <w:t xml:space="preserve"> </w:t>
      </w:r>
      <w:r w:rsidR="00192856" w:rsidRPr="009C0B2F">
        <w:rPr>
          <w:sz w:val="26"/>
          <w:szCs w:val="26"/>
        </w:rPr>
        <w:t>được</w:t>
      </w:r>
      <w:r w:rsidR="00192856" w:rsidRPr="009C0B2F">
        <w:rPr>
          <w:spacing w:val="-5"/>
          <w:sz w:val="26"/>
          <w:szCs w:val="26"/>
        </w:rPr>
        <w:t xml:space="preserve"> </w:t>
      </w:r>
      <w:r w:rsidR="00192856" w:rsidRPr="009C0B2F">
        <w:rPr>
          <w:sz w:val="26"/>
          <w:szCs w:val="26"/>
        </w:rPr>
        <w:t>hưởng</w:t>
      </w:r>
      <w:r w:rsidR="00192856" w:rsidRPr="009C0B2F">
        <w:rPr>
          <w:spacing w:val="-11"/>
          <w:sz w:val="26"/>
          <w:szCs w:val="26"/>
        </w:rPr>
        <w:t xml:space="preserve"> </w:t>
      </w:r>
      <w:r w:rsidR="00192856" w:rsidRPr="009C0B2F">
        <w:rPr>
          <w:sz w:val="26"/>
          <w:szCs w:val="26"/>
        </w:rPr>
        <w:t>nguyên</w:t>
      </w:r>
      <w:r w:rsidR="00192856" w:rsidRPr="009C0B2F">
        <w:rPr>
          <w:spacing w:val="-5"/>
          <w:sz w:val="26"/>
          <w:szCs w:val="26"/>
        </w:rPr>
        <w:t xml:space="preserve"> </w:t>
      </w:r>
      <w:r w:rsidR="00192856" w:rsidRPr="009C0B2F">
        <w:rPr>
          <w:sz w:val="26"/>
          <w:szCs w:val="26"/>
        </w:rPr>
        <w:t>lương.</w:t>
      </w:r>
      <w:r w:rsidR="00192856" w:rsidRPr="009C0B2F">
        <w:rPr>
          <w:spacing w:val="-4"/>
          <w:sz w:val="26"/>
          <w:szCs w:val="26"/>
        </w:rPr>
        <w:t xml:space="preserve"> </w:t>
      </w:r>
      <w:r w:rsidR="00192856" w:rsidRPr="009C0B2F">
        <w:rPr>
          <w:sz w:val="26"/>
          <w:szCs w:val="26"/>
        </w:rPr>
        <w:t>Các</w:t>
      </w:r>
      <w:r w:rsidR="00192856" w:rsidRPr="009C0B2F">
        <w:rPr>
          <w:spacing w:val="-5"/>
          <w:sz w:val="26"/>
          <w:szCs w:val="26"/>
        </w:rPr>
        <w:t xml:space="preserve"> </w:t>
      </w:r>
      <w:r w:rsidR="00192856" w:rsidRPr="009C0B2F">
        <w:rPr>
          <w:sz w:val="26"/>
          <w:szCs w:val="26"/>
        </w:rPr>
        <w:t>thành</w:t>
      </w:r>
      <w:r w:rsidR="00192856" w:rsidRPr="009C0B2F">
        <w:rPr>
          <w:spacing w:val="-6"/>
          <w:sz w:val="26"/>
          <w:szCs w:val="26"/>
        </w:rPr>
        <w:t xml:space="preserve"> </w:t>
      </w:r>
      <w:r w:rsidR="00192856" w:rsidRPr="009C0B2F">
        <w:rPr>
          <w:sz w:val="26"/>
          <w:szCs w:val="26"/>
        </w:rPr>
        <w:t>viên</w:t>
      </w:r>
      <w:r w:rsidR="00192856" w:rsidRPr="009C0B2F">
        <w:rPr>
          <w:spacing w:val="-3"/>
          <w:sz w:val="26"/>
          <w:szCs w:val="26"/>
        </w:rPr>
        <w:t xml:space="preserve"> </w:t>
      </w:r>
      <w:r w:rsidR="00192856" w:rsidRPr="009C0B2F">
        <w:rPr>
          <w:sz w:val="26"/>
          <w:szCs w:val="26"/>
        </w:rPr>
        <w:t>hưởng</w:t>
      </w:r>
      <w:r w:rsidR="00192856" w:rsidRPr="009C0B2F">
        <w:rPr>
          <w:spacing w:val="-11"/>
          <w:sz w:val="26"/>
          <w:szCs w:val="26"/>
        </w:rPr>
        <w:t xml:space="preserve"> </w:t>
      </w:r>
      <w:r w:rsidR="00192856" w:rsidRPr="009C0B2F">
        <w:rPr>
          <w:sz w:val="26"/>
          <w:szCs w:val="26"/>
        </w:rPr>
        <w:t>chính</w:t>
      </w:r>
      <w:r w:rsidR="00192856" w:rsidRPr="009C0B2F">
        <w:rPr>
          <w:spacing w:val="-5"/>
          <w:sz w:val="26"/>
          <w:szCs w:val="26"/>
        </w:rPr>
        <w:t xml:space="preserve"> </w:t>
      </w:r>
      <w:r w:rsidR="00192856" w:rsidRPr="009C0B2F">
        <w:rPr>
          <w:sz w:val="26"/>
          <w:szCs w:val="26"/>
        </w:rPr>
        <w:t>sách</w:t>
      </w:r>
      <w:r w:rsidR="00192856" w:rsidRPr="009C0B2F">
        <w:rPr>
          <w:spacing w:val="-5"/>
          <w:sz w:val="26"/>
          <w:szCs w:val="26"/>
        </w:rPr>
        <w:t xml:space="preserve"> </w:t>
      </w:r>
      <w:r w:rsidR="00192856" w:rsidRPr="009C0B2F">
        <w:rPr>
          <w:sz w:val="26"/>
          <w:szCs w:val="26"/>
        </w:rPr>
        <w:t xml:space="preserve">này cần đăng </w:t>
      </w:r>
      <w:r w:rsidR="00192856" w:rsidRPr="009C0B2F">
        <w:rPr>
          <w:spacing w:val="-3"/>
          <w:sz w:val="26"/>
          <w:szCs w:val="26"/>
        </w:rPr>
        <w:t xml:space="preserve">ký </w:t>
      </w:r>
      <w:r w:rsidR="00192856" w:rsidRPr="009C0B2F">
        <w:rPr>
          <w:sz w:val="26"/>
          <w:szCs w:val="26"/>
        </w:rPr>
        <w:t>thời gian với Trưởng phòng/Trưởng nhóm để tiện việc theo dõi chấm</w:t>
      </w:r>
      <w:r w:rsidR="00192856" w:rsidRPr="009C0B2F">
        <w:rPr>
          <w:spacing w:val="2"/>
          <w:sz w:val="26"/>
          <w:szCs w:val="26"/>
        </w:rPr>
        <w:t xml:space="preserve"> </w:t>
      </w:r>
      <w:r w:rsidR="00192856" w:rsidRPr="009C0B2F">
        <w:rPr>
          <w:sz w:val="26"/>
          <w:szCs w:val="26"/>
        </w:rPr>
        <w:t>công. Trưởng phòng/Trưởng nhóm có trách nhiệm báo lại với Nhân sự để việc chấm công được kịp thời và chính xác.</w:t>
      </w:r>
      <w:bookmarkStart w:id="43" w:name="ĐIỀU_18:_NGHỈ_LỄ_-_TẾT"/>
      <w:bookmarkStart w:id="44" w:name="_bookmark21"/>
      <w:bookmarkEnd w:id="43"/>
      <w:bookmarkEnd w:id="44"/>
    </w:p>
    <w:p w:rsidR="00A91AFD" w:rsidRPr="009C0B2F" w:rsidRDefault="00A91AFD" w:rsidP="00A91AFD">
      <w:pPr>
        <w:pStyle w:val="ListParagraph"/>
        <w:tabs>
          <w:tab w:val="left" w:pos="850"/>
        </w:tabs>
        <w:spacing w:line="276" w:lineRule="auto"/>
        <w:ind w:left="284" w:right="218" w:firstLine="0"/>
        <w:jc w:val="both"/>
        <w:rPr>
          <w:sz w:val="26"/>
          <w:szCs w:val="26"/>
        </w:rPr>
      </w:pPr>
    </w:p>
    <w:p w:rsidR="00192856" w:rsidRPr="009C0B2F" w:rsidRDefault="00192856" w:rsidP="00A91AFD">
      <w:pPr>
        <w:pStyle w:val="Heading1"/>
        <w:spacing w:line="276" w:lineRule="auto"/>
        <w:ind w:left="284"/>
        <w:jc w:val="both"/>
      </w:pPr>
      <w:r w:rsidRPr="009C0B2F">
        <w:t>ĐIỀU 1</w:t>
      </w:r>
      <w:r w:rsidR="00A91AFD" w:rsidRPr="009C0B2F">
        <w:rPr>
          <w:lang w:val="vi-VN"/>
        </w:rPr>
        <w:t>8</w:t>
      </w:r>
      <w:r w:rsidR="00D06B8B" w:rsidRPr="009C0B2F">
        <w:rPr>
          <w:lang w:val="vi-VN"/>
        </w:rPr>
        <w:t>.</w:t>
      </w:r>
      <w:r w:rsidRPr="009C0B2F">
        <w:t xml:space="preserve"> NGHỈ PHÉP THƯỜNG NIÊN</w:t>
      </w:r>
    </w:p>
    <w:p w:rsidR="00192856" w:rsidRPr="009C0B2F" w:rsidRDefault="00192856" w:rsidP="00A91AFD">
      <w:pPr>
        <w:pStyle w:val="Heading1"/>
        <w:spacing w:line="276" w:lineRule="auto"/>
        <w:ind w:left="284"/>
        <w:jc w:val="both"/>
        <w:rPr>
          <w:b w:val="0"/>
          <w:bCs w:val="0"/>
          <w:lang w:val="vi-VN"/>
        </w:rPr>
      </w:pPr>
      <w:r w:rsidRPr="009C0B2F">
        <w:t xml:space="preserve">Nhân viên có 12 ngày nghỉ thường niên hưởng nguyên thu nhập thực lĩnh mỗi năm, tính từ ngày </w:t>
      </w:r>
      <w:r w:rsidRPr="009C0B2F">
        <w:rPr>
          <w:spacing w:val="-3"/>
        </w:rPr>
        <w:t xml:space="preserve">ký </w:t>
      </w:r>
      <w:r w:rsidRPr="009C0B2F">
        <w:t xml:space="preserve">HĐLĐ </w:t>
      </w:r>
      <w:r w:rsidRPr="009C0B2F">
        <w:rPr>
          <w:spacing w:val="-3"/>
        </w:rPr>
        <w:t xml:space="preserve">và </w:t>
      </w:r>
      <w:r w:rsidRPr="009C0B2F">
        <w:t xml:space="preserve">tương đương với 12 tháng làm việc tại Công ty. </w:t>
      </w:r>
      <w:r w:rsidR="00D06B8B" w:rsidRPr="009C0B2F">
        <w:rPr>
          <w:b w:val="0"/>
          <w:bCs w:val="0"/>
          <w:lang w:val="vi-VN"/>
        </w:rPr>
        <w:t xml:space="preserve">NLĐ có thâm niên làm việc dưới 12 tháng thì thời gian nghỉ hằng năm được tính theo tỷ lệ tương ứng với số thời gian làm việc. </w:t>
      </w:r>
      <w:r w:rsidRPr="009C0B2F">
        <w:rPr>
          <w:b w:val="0"/>
          <w:bCs w:val="0"/>
          <w:spacing w:val="-3"/>
        </w:rPr>
        <w:t xml:space="preserve">Số </w:t>
      </w:r>
      <w:r w:rsidRPr="009C0B2F">
        <w:rPr>
          <w:b w:val="0"/>
          <w:bCs w:val="0"/>
        </w:rPr>
        <w:t>ngày nghỉ phép hằng năm được tăng thêm theo thâm niên làm việc tại Công ty, cứ 1 năm làm việc được thêm 0,5 (nửa) ngày nghỉ phép</w:t>
      </w:r>
      <w:r w:rsidRPr="009C0B2F">
        <w:rPr>
          <w:b w:val="0"/>
          <w:bCs w:val="0"/>
          <w:spacing w:val="-8"/>
        </w:rPr>
        <w:t xml:space="preserve"> </w:t>
      </w:r>
      <w:r w:rsidRPr="009C0B2F">
        <w:rPr>
          <w:b w:val="0"/>
          <w:bCs w:val="0"/>
        </w:rPr>
        <w:t>năm.</w:t>
      </w:r>
    </w:p>
    <w:p w:rsidR="00BD5569" w:rsidRPr="009C0B2F" w:rsidRDefault="00925985" w:rsidP="00925985">
      <w:pPr>
        <w:pStyle w:val="ListParagraph"/>
        <w:tabs>
          <w:tab w:val="left" w:pos="850"/>
        </w:tabs>
        <w:spacing w:line="276" w:lineRule="auto"/>
        <w:ind w:left="284" w:right="211" w:firstLine="0"/>
        <w:jc w:val="both"/>
        <w:rPr>
          <w:sz w:val="26"/>
          <w:szCs w:val="26"/>
        </w:rPr>
      </w:pPr>
      <w:r>
        <w:rPr>
          <w:spacing w:val="-3"/>
          <w:sz w:val="26"/>
          <w:szCs w:val="26"/>
          <w:lang w:val="vi-VN"/>
        </w:rPr>
        <w:t xml:space="preserve">1. </w:t>
      </w:r>
      <w:r w:rsidR="00192856" w:rsidRPr="009C0B2F">
        <w:rPr>
          <w:spacing w:val="-3"/>
          <w:sz w:val="26"/>
          <w:szCs w:val="26"/>
        </w:rPr>
        <w:t xml:space="preserve">Số </w:t>
      </w:r>
      <w:r w:rsidR="00192856" w:rsidRPr="009C0B2F">
        <w:rPr>
          <w:sz w:val="26"/>
          <w:szCs w:val="26"/>
        </w:rPr>
        <w:t xml:space="preserve">ngày không nghỉ phép không được quy thành tiền </w:t>
      </w:r>
      <w:r w:rsidR="00192856" w:rsidRPr="009C0B2F">
        <w:rPr>
          <w:spacing w:val="-3"/>
          <w:sz w:val="26"/>
          <w:szCs w:val="26"/>
        </w:rPr>
        <w:t xml:space="preserve">và </w:t>
      </w:r>
      <w:r w:rsidR="00192856" w:rsidRPr="009C0B2F">
        <w:rPr>
          <w:sz w:val="26"/>
          <w:szCs w:val="26"/>
        </w:rPr>
        <w:t xml:space="preserve">sẽ mất các ngày nghỉ phép khi không nghỉ hết của năm đó vào ngày 01 tháng </w:t>
      </w:r>
      <w:r w:rsidR="00D06B8B" w:rsidRPr="009C0B2F">
        <w:rPr>
          <w:sz w:val="26"/>
          <w:szCs w:val="26"/>
          <w:lang w:val="vi-VN"/>
        </w:rPr>
        <w:t>0</w:t>
      </w:r>
      <w:r w:rsidR="00192856" w:rsidRPr="009C0B2F">
        <w:rPr>
          <w:sz w:val="26"/>
          <w:szCs w:val="26"/>
        </w:rPr>
        <w:t>4 của năm</w:t>
      </w:r>
      <w:r w:rsidR="00192856" w:rsidRPr="009C0B2F">
        <w:rPr>
          <w:spacing w:val="-5"/>
          <w:sz w:val="26"/>
          <w:szCs w:val="26"/>
        </w:rPr>
        <w:t xml:space="preserve"> </w:t>
      </w:r>
      <w:r w:rsidR="00192856" w:rsidRPr="009C0B2F">
        <w:rPr>
          <w:sz w:val="26"/>
          <w:szCs w:val="26"/>
        </w:rPr>
        <w:t>sau.</w:t>
      </w:r>
    </w:p>
    <w:p w:rsidR="00BD5569" w:rsidRPr="009C0B2F" w:rsidRDefault="00925985" w:rsidP="00925985">
      <w:pPr>
        <w:pStyle w:val="ListParagraph"/>
        <w:tabs>
          <w:tab w:val="left" w:pos="850"/>
        </w:tabs>
        <w:spacing w:line="276" w:lineRule="auto"/>
        <w:ind w:left="284" w:right="211" w:firstLine="0"/>
        <w:jc w:val="both"/>
        <w:rPr>
          <w:sz w:val="26"/>
          <w:szCs w:val="26"/>
        </w:rPr>
      </w:pPr>
      <w:r>
        <w:rPr>
          <w:sz w:val="26"/>
          <w:szCs w:val="26"/>
          <w:lang w:val="vi-VN"/>
        </w:rPr>
        <w:t xml:space="preserve">2. </w:t>
      </w:r>
      <w:r w:rsidR="00BD5569" w:rsidRPr="009C0B2F">
        <w:rPr>
          <w:sz w:val="26"/>
          <w:szCs w:val="26"/>
        </w:rPr>
        <w:t>Việc tính ngày nghỉ phép năm</w:t>
      </w:r>
      <w:r w:rsidR="00BD5569" w:rsidRPr="009C0B2F">
        <w:rPr>
          <w:sz w:val="26"/>
          <w:szCs w:val="26"/>
          <w:lang w:val="vi-VN"/>
        </w:rPr>
        <w:t>:</w:t>
      </w:r>
    </w:p>
    <w:p w:rsidR="00BD5569" w:rsidRPr="009C0B2F" w:rsidRDefault="00BD5569" w:rsidP="00A91AFD">
      <w:pPr>
        <w:pStyle w:val="ListParagraph"/>
        <w:tabs>
          <w:tab w:val="left" w:pos="850"/>
        </w:tabs>
        <w:spacing w:line="276" w:lineRule="auto"/>
        <w:ind w:left="284" w:right="211" w:firstLine="0"/>
        <w:jc w:val="both"/>
        <w:rPr>
          <w:sz w:val="26"/>
          <w:szCs w:val="26"/>
        </w:rPr>
      </w:pPr>
      <w:r w:rsidRPr="009C0B2F">
        <w:rPr>
          <w:sz w:val="26"/>
          <w:szCs w:val="26"/>
        </w:rPr>
        <w:t>Ngày nghỉ phép năm được áp dụng đối với các trường hợp nghỉ có lý do chính đáng, đã thực hiện đúng quy trình xin nghỉ và được cấp có thẩm quyền phê duyệt.</w:t>
      </w:r>
    </w:p>
    <w:p w:rsidR="00925985" w:rsidRDefault="00BD5569" w:rsidP="00925985">
      <w:pPr>
        <w:pStyle w:val="ListParagraph"/>
        <w:tabs>
          <w:tab w:val="left" w:pos="850"/>
        </w:tabs>
        <w:spacing w:line="276" w:lineRule="auto"/>
        <w:ind w:left="284" w:right="211" w:firstLine="0"/>
        <w:jc w:val="both"/>
        <w:rPr>
          <w:sz w:val="26"/>
          <w:szCs w:val="26"/>
        </w:rPr>
      </w:pPr>
      <w:r w:rsidRPr="009C0B2F">
        <w:rPr>
          <w:sz w:val="26"/>
          <w:szCs w:val="26"/>
        </w:rPr>
        <w:t>Các trường hợp nghỉ không đáp ứng đủ điều kiện nêu trên sẽ được xem xét xử lý theo quy định của Công ty.</w:t>
      </w:r>
    </w:p>
    <w:p w:rsidR="00BD5569" w:rsidRPr="00C624C0" w:rsidRDefault="00925985" w:rsidP="00925985">
      <w:pPr>
        <w:pStyle w:val="ListParagraph"/>
        <w:tabs>
          <w:tab w:val="left" w:pos="850"/>
        </w:tabs>
        <w:spacing w:line="276" w:lineRule="auto"/>
        <w:ind w:left="284" w:right="211" w:firstLine="0"/>
        <w:jc w:val="both"/>
        <w:rPr>
          <w:sz w:val="26"/>
          <w:szCs w:val="26"/>
        </w:rPr>
      </w:pPr>
      <w:r>
        <w:rPr>
          <w:sz w:val="26"/>
          <w:szCs w:val="26"/>
          <w:lang w:val="vi-VN"/>
        </w:rPr>
        <w:t xml:space="preserve">3. </w:t>
      </w:r>
      <w:r w:rsidR="00192856" w:rsidRPr="00C624C0">
        <w:rPr>
          <w:sz w:val="26"/>
          <w:szCs w:val="26"/>
        </w:rPr>
        <w:t>Khi</w:t>
      </w:r>
      <w:r w:rsidR="00192856" w:rsidRPr="00C624C0">
        <w:rPr>
          <w:spacing w:val="-6"/>
          <w:sz w:val="26"/>
          <w:szCs w:val="26"/>
        </w:rPr>
        <w:t xml:space="preserve"> </w:t>
      </w:r>
      <w:r w:rsidR="00192856" w:rsidRPr="00C624C0">
        <w:rPr>
          <w:sz w:val="26"/>
          <w:szCs w:val="26"/>
        </w:rPr>
        <w:t>nghỉ</w:t>
      </w:r>
      <w:r w:rsidR="00192856" w:rsidRPr="00C624C0">
        <w:rPr>
          <w:spacing w:val="-5"/>
          <w:sz w:val="26"/>
          <w:szCs w:val="26"/>
        </w:rPr>
        <w:t xml:space="preserve"> </w:t>
      </w:r>
      <w:r w:rsidR="00192856" w:rsidRPr="00C624C0">
        <w:rPr>
          <w:sz w:val="26"/>
          <w:szCs w:val="26"/>
        </w:rPr>
        <w:t>hàng</w:t>
      </w:r>
      <w:r w:rsidR="00192856" w:rsidRPr="00C624C0">
        <w:rPr>
          <w:spacing w:val="-10"/>
          <w:sz w:val="26"/>
          <w:szCs w:val="26"/>
        </w:rPr>
        <w:t xml:space="preserve"> </w:t>
      </w:r>
      <w:r w:rsidR="00192856" w:rsidRPr="00C624C0">
        <w:rPr>
          <w:sz w:val="26"/>
          <w:szCs w:val="26"/>
        </w:rPr>
        <w:t>năm,</w:t>
      </w:r>
      <w:r w:rsidR="00192856" w:rsidRPr="00C624C0">
        <w:rPr>
          <w:spacing w:val="-3"/>
          <w:sz w:val="26"/>
          <w:szCs w:val="26"/>
        </w:rPr>
        <w:t xml:space="preserve"> </w:t>
      </w:r>
      <w:r w:rsidR="00192856" w:rsidRPr="00C624C0">
        <w:rPr>
          <w:sz w:val="26"/>
          <w:szCs w:val="26"/>
        </w:rPr>
        <w:t>nếu</w:t>
      </w:r>
      <w:r w:rsidR="00192856" w:rsidRPr="00C624C0">
        <w:rPr>
          <w:spacing w:val="-6"/>
          <w:sz w:val="26"/>
          <w:szCs w:val="26"/>
        </w:rPr>
        <w:t xml:space="preserve"> </w:t>
      </w:r>
      <w:r w:rsidR="00192856" w:rsidRPr="00C624C0">
        <w:rPr>
          <w:sz w:val="26"/>
          <w:szCs w:val="26"/>
        </w:rPr>
        <w:t>nhân</w:t>
      </w:r>
      <w:r w:rsidR="00192856" w:rsidRPr="00C624C0">
        <w:rPr>
          <w:spacing w:val="-5"/>
          <w:sz w:val="26"/>
          <w:szCs w:val="26"/>
        </w:rPr>
        <w:t xml:space="preserve"> </w:t>
      </w:r>
      <w:r w:rsidR="00192856" w:rsidRPr="00C624C0">
        <w:rPr>
          <w:sz w:val="26"/>
          <w:szCs w:val="26"/>
        </w:rPr>
        <w:t>viên</w:t>
      </w:r>
      <w:r w:rsidR="00192856" w:rsidRPr="00C624C0">
        <w:rPr>
          <w:spacing w:val="-5"/>
          <w:sz w:val="26"/>
          <w:szCs w:val="26"/>
        </w:rPr>
        <w:t xml:space="preserve"> </w:t>
      </w:r>
      <w:r w:rsidR="00192856" w:rsidRPr="00C624C0">
        <w:rPr>
          <w:sz w:val="26"/>
          <w:szCs w:val="26"/>
        </w:rPr>
        <w:t>đi</w:t>
      </w:r>
      <w:r w:rsidR="00192856" w:rsidRPr="00C624C0">
        <w:rPr>
          <w:spacing w:val="-5"/>
          <w:sz w:val="26"/>
          <w:szCs w:val="26"/>
        </w:rPr>
        <w:t xml:space="preserve"> </w:t>
      </w:r>
      <w:r w:rsidR="00192856" w:rsidRPr="00C624C0">
        <w:rPr>
          <w:sz w:val="26"/>
          <w:szCs w:val="26"/>
        </w:rPr>
        <w:t>bằng</w:t>
      </w:r>
      <w:r w:rsidR="00192856" w:rsidRPr="00C624C0">
        <w:rPr>
          <w:spacing w:val="-10"/>
          <w:sz w:val="26"/>
          <w:szCs w:val="26"/>
        </w:rPr>
        <w:t xml:space="preserve"> </w:t>
      </w:r>
      <w:r w:rsidR="00192856" w:rsidRPr="00C624C0">
        <w:rPr>
          <w:sz w:val="26"/>
          <w:szCs w:val="26"/>
        </w:rPr>
        <w:t>các</w:t>
      </w:r>
      <w:r w:rsidR="00192856" w:rsidRPr="00C624C0">
        <w:rPr>
          <w:spacing w:val="-1"/>
          <w:sz w:val="26"/>
          <w:szCs w:val="26"/>
        </w:rPr>
        <w:t xml:space="preserve"> </w:t>
      </w:r>
      <w:r w:rsidR="00192856" w:rsidRPr="00C624C0">
        <w:rPr>
          <w:sz w:val="26"/>
          <w:szCs w:val="26"/>
        </w:rPr>
        <w:t>phương</w:t>
      </w:r>
      <w:r w:rsidR="00192856" w:rsidRPr="00C624C0">
        <w:rPr>
          <w:spacing w:val="-10"/>
          <w:sz w:val="26"/>
          <w:szCs w:val="26"/>
        </w:rPr>
        <w:t xml:space="preserve"> </w:t>
      </w:r>
      <w:r w:rsidR="00192856" w:rsidRPr="00C624C0">
        <w:rPr>
          <w:sz w:val="26"/>
          <w:szCs w:val="26"/>
        </w:rPr>
        <w:t>tiện</w:t>
      </w:r>
      <w:r w:rsidR="00192856" w:rsidRPr="00C624C0">
        <w:rPr>
          <w:spacing w:val="-5"/>
          <w:sz w:val="26"/>
          <w:szCs w:val="26"/>
        </w:rPr>
        <w:t xml:space="preserve"> </w:t>
      </w:r>
      <w:r w:rsidR="00192856" w:rsidRPr="00C624C0">
        <w:rPr>
          <w:sz w:val="26"/>
          <w:szCs w:val="26"/>
        </w:rPr>
        <w:t>đường</w:t>
      </w:r>
      <w:r w:rsidR="00192856" w:rsidRPr="00C624C0">
        <w:rPr>
          <w:spacing w:val="-10"/>
          <w:sz w:val="26"/>
          <w:szCs w:val="26"/>
        </w:rPr>
        <w:t xml:space="preserve"> </w:t>
      </w:r>
      <w:r w:rsidR="00192856" w:rsidRPr="00C624C0">
        <w:rPr>
          <w:sz w:val="26"/>
          <w:szCs w:val="26"/>
        </w:rPr>
        <w:t>bộ,</w:t>
      </w:r>
      <w:r w:rsidR="00192856" w:rsidRPr="00C624C0">
        <w:rPr>
          <w:spacing w:val="-3"/>
          <w:sz w:val="26"/>
          <w:szCs w:val="26"/>
        </w:rPr>
        <w:t xml:space="preserve"> </w:t>
      </w:r>
      <w:r w:rsidR="00192856" w:rsidRPr="00C624C0">
        <w:rPr>
          <w:sz w:val="26"/>
          <w:szCs w:val="26"/>
        </w:rPr>
        <w:t>đường</w:t>
      </w:r>
      <w:r w:rsidR="00192856" w:rsidRPr="00C624C0">
        <w:rPr>
          <w:spacing w:val="-10"/>
          <w:sz w:val="26"/>
          <w:szCs w:val="26"/>
        </w:rPr>
        <w:t xml:space="preserve"> </w:t>
      </w:r>
      <w:r w:rsidR="00192856" w:rsidRPr="00C624C0">
        <w:rPr>
          <w:sz w:val="26"/>
          <w:szCs w:val="26"/>
        </w:rPr>
        <w:t>sắt,</w:t>
      </w:r>
      <w:r w:rsidR="00192856" w:rsidRPr="00C624C0">
        <w:rPr>
          <w:spacing w:val="-4"/>
          <w:sz w:val="26"/>
          <w:szCs w:val="26"/>
        </w:rPr>
        <w:t xml:space="preserve"> </w:t>
      </w:r>
      <w:r w:rsidR="00192856" w:rsidRPr="00C624C0">
        <w:rPr>
          <w:sz w:val="26"/>
          <w:szCs w:val="26"/>
        </w:rPr>
        <w:t>đường</w:t>
      </w:r>
      <w:r w:rsidR="00192856" w:rsidRPr="00C624C0">
        <w:rPr>
          <w:spacing w:val="-10"/>
          <w:sz w:val="26"/>
          <w:szCs w:val="26"/>
        </w:rPr>
        <w:t xml:space="preserve"> </w:t>
      </w:r>
      <w:r w:rsidR="00192856" w:rsidRPr="00C624C0">
        <w:rPr>
          <w:sz w:val="26"/>
          <w:szCs w:val="26"/>
        </w:rPr>
        <w:t xml:space="preserve">thủy </w:t>
      </w:r>
      <w:r w:rsidR="00192856" w:rsidRPr="00C624C0">
        <w:rPr>
          <w:spacing w:val="-3"/>
          <w:sz w:val="26"/>
          <w:szCs w:val="26"/>
        </w:rPr>
        <w:t xml:space="preserve">mà </w:t>
      </w:r>
      <w:r w:rsidR="00192856" w:rsidRPr="00C624C0">
        <w:rPr>
          <w:sz w:val="26"/>
          <w:szCs w:val="26"/>
        </w:rPr>
        <w:t xml:space="preserve">số ngày đi đường cả đi cả </w:t>
      </w:r>
      <w:r w:rsidR="00192856" w:rsidRPr="00C624C0">
        <w:rPr>
          <w:spacing w:val="-3"/>
          <w:sz w:val="26"/>
          <w:szCs w:val="26"/>
        </w:rPr>
        <w:t xml:space="preserve">về </w:t>
      </w:r>
      <w:r w:rsidR="00192856" w:rsidRPr="00C624C0">
        <w:rPr>
          <w:sz w:val="26"/>
          <w:szCs w:val="26"/>
        </w:rPr>
        <w:t>trên 02 ngày thì từ ngày thứ 03 trở đi được tính thêm thời</w:t>
      </w:r>
      <w:r w:rsidR="00192856" w:rsidRPr="00C624C0">
        <w:rPr>
          <w:spacing w:val="-23"/>
          <w:sz w:val="26"/>
          <w:szCs w:val="26"/>
        </w:rPr>
        <w:t xml:space="preserve"> </w:t>
      </w:r>
      <w:r w:rsidR="00192856" w:rsidRPr="00C624C0">
        <w:rPr>
          <w:sz w:val="26"/>
          <w:szCs w:val="26"/>
        </w:rPr>
        <w:t xml:space="preserve">gian đi đường ngoài ngày nghỉ hàng năm </w:t>
      </w:r>
      <w:r w:rsidR="00192856" w:rsidRPr="00C624C0">
        <w:rPr>
          <w:spacing w:val="-3"/>
          <w:sz w:val="26"/>
          <w:szCs w:val="26"/>
        </w:rPr>
        <w:t xml:space="preserve">và </w:t>
      </w:r>
      <w:r w:rsidR="00192856" w:rsidRPr="00C624C0">
        <w:rPr>
          <w:sz w:val="26"/>
          <w:szCs w:val="26"/>
        </w:rPr>
        <w:t>chỉ được tính cho 01 lần nghỉ trong</w:t>
      </w:r>
      <w:r w:rsidR="00192856" w:rsidRPr="00C624C0">
        <w:rPr>
          <w:spacing w:val="-9"/>
          <w:sz w:val="26"/>
          <w:szCs w:val="26"/>
        </w:rPr>
        <w:t xml:space="preserve"> </w:t>
      </w:r>
      <w:r w:rsidR="00192856" w:rsidRPr="00C624C0">
        <w:rPr>
          <w:sz w:val="26"/>
          <w:szCs w:val="26"/>
        </w:rPr>
        <w:t>năm.</w:t>
      </w:r>
    </w:p>
    <w:p w:rsidR="00192856" w:rsidRPr="00C624C0" w:rsidRDefault="00192856" w:rsidP="00A91AFD">
      <w:pPr>
        <w:pStyle w:val="BodyText"/>
        <w:spacing w:before="10" w:line="276" w:lineRule="auto"/>
        <w:ind w:left="284"/>
        <w:jc w:val="both"/>
      </w:pPr>
      <w:bookmarkStart w:id="45" w:name="ĐIỀU_19:_NGHỈ_PHÉP_THƯỜNG_NIÊN"/>
      <w:bookmarkStart w:id="46" w:name="_bookmark22"/>
      <w:bookmarkEnd w:id="45"/>
      <w:bookmarkEnd w:id="46"/>
    </w:p>
    <w:p w:rsidR="00192856" w:rsidRPr="00C624C0" w:rsidRDefault="00192856" w:rsidP="00A91AFD">
      <w:pPr>
        <w:pStyle w:val="Heading1"/>
        <w:spacing w:line="276" w:lineRule="auto"/>
        <w:ind w:left="284"/>
        <w:jc w:val="both"/>
      </w:pPr>
      <w:bookmarkStart w:id="47" w:name="ĐIỀU_20:_NGHỈ_BỆNH/_ỐM"/>
      <w:bookmarkStart w:id="48" w:name="_bookmark23"/>
      <w:bookmarkEnd w:id="47"/>
      <w:bookmarkEnd w:id="48"/>
      <w:r w:rsidRPr="00C624C0">
        <w:t xml:space="preserve">ĐIỀU </w:t>
      </w:r>
      <w:r w:rsidR="00D06B8B" w:rsidRPr="00C624C0">
        <w:rPr>
          <w:lang w:val="vi-VN"/>
        </w:rPr>
        <w:t>1</w:t>
      </w:r>
      <w:r w:rsidR="00A91AFD" w:rsidRPr="00C624C0">
        <w:rPr>
          <w:lang w:val="vi-VN"/>
        </w:rPr>
        <w:t>9</w:t>
      </w:r>
      <w:r w:rsidR="00D06B8B" w:rsidRPr="00C624C0">
        <w:rPr>
          <w:lang w:val="vi-VN"/>
        </w:rPr>
        <w:t>.</w:t>
      </w:r>
      <w:r w:rsidRPr="00C624C0">
        <w:t xml:space="preserve"> NGHỈ BỆNH/ ỐM</w:t>
      </w:r>
    </w:p>
    <w:p w:rsidR="00192856" w:rsidRPr="00C624C0" w:rsidRDefault="00192856" w:rsidP="00A91AFD">
      <w:pPr>
        <w:pStyle w:val="BodyText"/>
        <w:spacing w:before="105" w:line="276" w:lineRule="auto"/>
        <w:ind w:left="284" w:right="210"/>
        <w:jc w:val="both"/>
      </w:pPr>
      <w:r w:rsidRPr="00C624C0">
        <w:t>Nhân viên làm việc theo HĐLĐ được nghỉ Bệnh/Ốm đau và hưởng chế độ theo quy định của Luật Bảo hiểm xã hội và các quy định pháp luật có liên quan. Các ngày nghỉ này phải được xin phép bởi cấp trên trực tiếp và có xác nhận của cơ quan y tế có thẩm quyền.</w:t>
      </w:r>
    </w:p>
    <w:p w:rsidR="00192856" w:rsidRPr="00C624C0" w:rsidRDefault="00192856" w:rsidP="00A91AFD">
      <w:pPr>
        <w:pStyle w:val="BodyText"/>
        <w:spacing w:before="10" w:line="276" w:lineRule="auto"/>
        <w:ind w:left="284"/>
        <w:jc w:val="both"/>
      </w:pPr>
    </w:p>
    <w:p w:rsidR="00925985" w:rsidRDefault="00192856" w:rsidP="00925985">
      <w:pPr>
        <w:pStyle w:val="Heading1"/>
        <w:spacing w:line="276" w:lineRule="auto"/>
        <w:ind w:left="284"/>
        <w:jc w:val="both"/>
      </w:pPr>
      <w:bookmarkStart w:id="49" w:name="_bookmark24"/>
      <w:bookmarkStart w:id="50" w:name="ĐIỀU_21:_NGHỈ_THAI_SẢN"/>
      <w:bookmarkEnd w:id="49"/>
      <w:bookmarkEnd w:id="50"/>
      <w:r w:rsidRPr="00C624C0">
        <w:lastRenderedPageBreak/>
        <w:t xml:space="preserve">ĐIỀU </w:t>
      </w:r>
      <w:r w:rsidR="00A91AFD" w:rsidRPr="00C624C0">
        <w:rPr>
          <w:lang w:val="vi-VN"/>
        </w:rPr>
        <w:t>20</w:t>
      </w:r>
      <w:r w:rsidR="00D06B8B" w:rsidRPr="00C624C0">
        <w:rPr>
          <w:lang w:val="vi-VN"/>
        </w:rPr>
        <w:t>.</w:t>
      </w:r>
      <w:r w:rsidRPr="00C624C0">
        <w:t xml:space="preserve"> NGHỈ THAI SẢN</w:t>
      </w:r>
      <w:bookmarkStart w:id="51" w:name="1._Đối_với_nhân_viên_nữ"/>
      <w:bookmarkEnd w:id="51"/>
    </w:p>
    <w:p w:rsidR="00401A5F" w:rsidRPr="00925985" w:rsidRDefault="00925985" w:rsidP="00925985">
      <w:pPr>
        <w:pStyle w:val="Heading1"/>
        <w:spacing w:line="276" w:lineRule="auto"/>
        <w:ind w:left="284"/>
        <w:jc w:val="both"/>
      </w:pPr>
      <w:r>
        <w:rPr>
          <w:lang w:val="vi-VN"/>
        </w:rPr>
        <w:t xml:space="preserve">1. </w:t>
      </w:r>
      <w:r w:rsidR="00192856" w:rsidRPr="00C624C0">
        <w:t>Đối với nhân viên</w:t>
      </w:r>
      <w:r w:rsidR="00192856" w:rsidRPr="00C624C0">
        <w:rPr>
          <w:spacing w:val="-1"/>
        </w:rPr>
        <w:t xml:space="preserve"> </w:t>
      </w:r>
      <w:r w:rsidR="00192856" w:rsidRPr="00C624C0">
        <w:t>nữ</w:t>
      </w:r>
      <w:bookmarkStart w:id="52" w:name="1.1._Thời_gian_nghỉ:"/>
      <w:bookmarkEnd w:id="52"/>
    </w:p>
    <w:p w:rsidR="00401A5F" w:rsidRPr="00C624C0" w:rsidRDefault="00401A5F" w:rsidP="00401A5F">
      <w:pPr>
        <w:pStyle w:val="ListParagraph"/>
        <w:tabs>
          <w:tab w:val="left" w:pos="821"/>
        </w:tabs>
        <w:spacing w:before="28" w:line="276" w:lineRule="auto"/>
        <w:ind w:left="284" w:firstLine="0"/>
        <w:jc w:val="both"/>
        <w:rPr>
          <w:bCs/>
          <w:sz w:val="26"/>
          <w:szCs w:val="26"/>
        </w:rPr>
      </w:pPr>
      <w:r w:rsidRPr="00C624C0">
        <w:rPr>
          <w:bCs/>
          <w:sz w:val="26"/>
          <w:szCs w:val="26"/>
          <w:lang w:val="vi-VN"/>
        </w:rPr>
        <w:t xml:space="preserve">a) </w:t>
      </w:r>
      <w:r w:rsidR="00192856" w:rsidRPr="00C624C0">
        <w:rPr>
          <w:bCs/>
          <w:sz w:val="26"/>
          <w:szCs w:val="26"/>
        </w:rPr>
        <w:t>Thời gian</w:t>
      </w:r>
      <w:r w:rsidR="00192856" w:rsidRPr="00C624C0">
        <w:rPr>
          <w:bCs/>
          <w:spacing w:val="1"/>
          <w:sz w:val="26"/>
          <w:szCs w:val="26"/>
        </w:rPr>
        <w:t xml:space="preserve"> </w:t>
      </w:r>
      <w:r w:rsidR="00192856" w:rsidRPr="00C624C0">
        <w:rPr>
          <w:bCs/>
          <w:sz w:val="26"/>
          <w:szCs w:val="26"/>
        </w:rPr>
        <w:t>nghỉ:</w:t>
      </w:r>
      <w:bookmarkStart w:id="53" w:name="-_Nhân_viên_nữ_được_nghỉ_trước_và_sau_si"/>
      <w:bookmarkEnd w:id="53"/>
    </w:p>
    <w:p w:rsidR="00192856" w:rsidRPr="00C624C0" w:rsidRDefault="00401A5F" w:rsidP="00401A5F">
      <w:pPr>
        <w:pStyle w:val="ListParagraph"/>
        <w:tabs>
          <w:tab w:val="left" w:pos="821"/>
        </w:tabs>
        <w:spacing w:before="28" w:line="276" w:lineRule="auto"/>
        <w:ind w:left="284" w:firstLine="0"/>
        <w:jc w:val="both"/>
        <w:rPr>
          <w:b/>
          <w:sz w:val="26"/>
          <w:szCs w:val="26"/>
        </w:rPr>
      </w:pPr>
      <w:r w:rsidRPr="00C624C0">
        <w:rPr>
          <w:bCs/>
          <w:sz w:val="26"/>
          <w:szCs w:val="26"/>
          <w:lang w:val="vi-VN"/>
        </w:rPr>
        <w:t xml:space="preserve">- </w:t>
      </w:r>
      <w:r w:rsidR="00192856" w:rsidRPr="00C624C0">
        <w:rPr>
          <w:bCs/>
          <w:sz w:val="26"/>
          <w:szCs w:val="26"/>
        </w:rPr>
        <w:t>N</w:t>
      </w:r>
      <w:r w:rsidR="00192856" w:rsidRPr="00C624C0">
        <w:rPr>
          <w:sz w:val="26"/>
          <w:szCs w:val="26"/>
        </w:rPr>
        <w:t xml:space="preserve">hân viên nữ được nghỉ trước </w:t>
      </w:r>
      <w:r w:rsidR="00192856" w:rsidRPr="00C624C0">
        <w:rPr>
          <w:spacing w:val="-3"/>
          <w:sz w:val="26"/>
          <w:szCs w:val="26"/>
        </w:rPr>
        <w:t xml:space="preserve">và </w:t>
      </w:r>
      <w:r w:rsidR="00192856" w:rsidRPr="00C624C0">
        <w:rPr>
          <w:sz w:val="26"/>
          <w:szCs w:val="26"/>
        </w:rPr>
        <w:t>sau sinh con là 06</w:t>
      </w:r>
      <w:r w:rsidR="00192856" w:rsidRPr="00C624C0">
        <w:rPr>
          <w:spacing w:val="16"/>
          <w:sz w:val="26"/>
          <w:szCs w:val="26"/>
        </w:rPr>
        <w:t xml:space="preserve"> </w:t>
      </w:r>
      <w:r w:rsidR="00192856" w:rsidRPr="00C624C0">
        <w:rPr>
          <w:sz w:val="26"/>
          <w:szCs w:val="26"/>
        </w:rPr>
        <w:t>tháng.</w:t>
      </w:r>
    </w:p>
    <w:p w:rsidR="00401A5F" w:rsidRPr="00C624C0" w:rsidRDefault="00401A5F" w:rsidP="00401A5F">
      <w:pPr>
        <w:pStyle w:val="ListParagraph"/>
        <w:tabs>
          <w:tab w:val="left" w:pos="850"/>
        </w:tabs>
        <w:spacing w:before="47" w:line="276" w:lineRule="auto"/>
        <w:ind w:left="284" w:right="697" w:firstLine="0"/>
        <w:jc w:val="both"/>
        <w:rPr>
          <w:sz w:val="26"/>
          <w:szCs w:val="26"/>
        </w:rPr>
      </w:pPr>
      <w:bookmarkStart w:id="54" w:name="-_Trường_hợp_nhân_viên_nữ_sinh_đôi_trở_l"/>
      <w:bookmarkEnd w:id="54"/>
      <w:r w:rsidRPr="00C624C0">
        <w:rPr>
          <w:sz w:val="26"/>
          <w:szCs w:val="26"/>
          <w:lang w:val="vi-VN"/>
        </w:rPr>
        <w:t xml:space="preserve">- </w:t>
      </w:r>
      <w:r w:rsidR="00192856" w:rsidRPr="00C624C0">
        <w:rPr>
          <w:sz w:val="26"/>
          <w:szCs w:val="26"/>
        </w:rPr>
        <w:t xml:space="preserve">Trường hợp nhân viên nữ sinh đôi trở lên thì </w:t>
      </w:r>
      <w:r w:rsidR="00192856" w:rsidRPr="00C624C0">
        <w:rPr>
          <w:spacing w:val="-3"/>
          <w:sz w:val="26"/>
          <w:szCs w:val="26"/>
        </w:rPr>
        <w:t xml:space="preserve">từ </w:t>
      </w:r>
      <w:r w:rsidR="00192856" w:rsidRPr="00C624C0">
        <w:rPr>
          <w:sz w:val="26"/>
          <w:szCs w:val="26"/>
        </w:rPr>
        <w:t xml:space="preserve">con thứ 02 trở đi, cứ mỗi con, người </w:t>
      </w:r>
      <w:r w:rsidR="00192856" w:rsidRPr="00C624C0">
        <w:rPr>
          <w:spacing w:val="-3"/>
          <w:sz w:val="26"/>
          <w:szCs w:val="26"/>
        </w:rPr>
        <w:t xml:space="preserve">mẹ </w:t>
      </w:r>
      <w:r w:rsidR="00192856" w:rsidRPr="00C624C0">
        <w:rPr>
          <w:sz w:val="26"/>
          <w:szCs w:val="26"/>
        </w:rPr>
        <w:t>được nghỉ thêm 01 tháng.</w:t>
      </w:r>
      <w:bookmarkStart w:id="55" w:name="-_Thời_gian_nghỉ_trước_khi_sinh_tối_đa_k"/>
      <w:bookmarkEnd w:id="55"/>
    </w:p>
    <w:p w:rsidR="00401A5F" w:rsidRPr="00C624C0" w:rsidRDefault="00401A5F" w:rsidP="00401A5F">
      <w:pPr>
        <w:pStyle w:val="ListParagraph"/>
        <w:tabs>
          <w:tab w:val="left" w:pos="850"/>
        </w:tabs>
        <w:spacing w:before="47" w:line="276" w:lineRule="auto"/>
        <w:ind w:left="284" w:right="697" w:firstLine="0"/>
        <w:jc w:val="both"/>
        <w:rPr>
          <w:sz w:val="26"/>
          <w:szCs w:val="26"/>
        </w:rPr>
      </w:pPr>
      <w:r w:rsidRPr="00C624C0">
        <w:rPr>
          <w:sz w:val="26"/>
          <w:szCs w:val="26"/>
          <w:lang w:val="vi-VN"/>
        </w:rPr>
        <w:t xml:space="preserve">- </w:t>
      </w:r>
      <w:r w:rsidR="00192856" w:rsidRPr="00C624C0">
        <w:rPr>
          <w:sz w:val="26"/>
          <w:szCs w:val="26"/>
        </w:rPr>
        <w:t>Thời gian nghỉ trước khi sinh tối đa không quá 02</w:t>
      </w:r>
      <w:r w:rsidR="00192856" w:rsidRPr="00C624C0">
        <w:rPr>
          <w:spacing w:val="10"/>
          <w:sz w:val="26"/>
          <w:szCs w:val="26"/>
        </w:rPr>
        <w:t xml:space="preserve"> </w:t>
      </w:r>
      <w:r w:rsidR="00192856" w:rsidRPr="00C624C0">
        <w:rPr>
          <w:sz w:val="26"/>
          <w:szCs w:val="26"/>
        </w:rPr>
        <w:t>tháng.</w:t>
      </w:r>
    </w:p>
    <w:p w:rsidR="00192856" w:rsidRPr="00C624C0" w:rsidRDefault="00401A5F" w:rsidP="00401A5F">
      <w:pPr>
        <w:pStyle w:val="ListParagraph"/>
        <w:tabs>
          <w:tab w:val="left" w:pos="850"/>
        </w:tabs>
        <w:spacing w:line="276" w:lineRule="auto"/>
        <w:ind w:left="284" w:firstLine="0"/>
        <w:jc w:val="both"/>
        <w:rPr>
          <w:sz w:val="26"/>
          <w:szCs w:val="26"/>
        </w:rPr>
      </w:pPr>
      <w:r w:rsidRPr="00C624C0">
        <w:rPr>
          <w:sz w:val="26"/>
          <w:szCs w:val="26"/>
          <w:lang w:val="vi-VN"/>
        </w:rPr>
        <w:t xml:space="preserve">b) </w:t>
      </w:r>
      <w:r w:rsidR="00192856" w:rsidRPr="00C624C0">
        <w:rPr>
          <w:sz w:val="26"/>
          <w:szCs w:val="26"/>
        </w:rPr>
        <w:t>Chế độ thai</w:t>
      </w:r>
      <w:r w:rsidR="00192856" w:rsidRPr="00C624C0">
        <w:rPr>
          <w:spacing w:val="2"/>
          <w:sz w:val="26"/>
          <w:szCs w:val="26"/>
        </w:rPr>
        <w:t xml:space="preserve"> </w:t>
      </w:r>
      <w:r w:rsidR="00192856" w:rsidRPr="00C624C0">
        <w:rPr>
          <w:sz w:val="26"/>
          <w:szCs w:val="26"/>
        </w:rPr>
        <w:t>sản:</w:t>
      </w:r>
    </w:p>
    <w:p w:rsidR="00192856" w:rsidRPr="00C624C0" w:rsidRDefault="00192856" w:rsidP="00A91AFD">
      <w:pPr>
        <w:pStyle w:val="BodyText"/>
        <w:spacing w:before="47" w:line="276" w:lineRule="auto"/>
        <w:ind w:left="284" w:right="170"/>
        <w:jc w:val="both"/>
      </w:pPr>
      <w:bookmarkStart w:id="56" w:name="Trong_thời_gian_nghỉ_thai_sản,_nhân_viên"/>
      <w:bookmarkEnd w:id="56"/>
      <w:r w:rsidRPr="00C624C0">
        <w:t>Trong thời gian nghỉ thai sản, nhân viên nữ được hưởng chế độ thai sản theo quy định của</w:t>
      </w:r>
      <w:r w:rsidRPr="00C624C0">
        <w:rPr>
          <w:spacing w:val="-29"/>
        </w:rPr>
        <w:t xml:space="preserve"> </w:t>
      </w:r>
      <w:r w:rsidRPr="00C624C0">
        <w:t xml:space="preserve">pháp luật </w:t>
      </w:r>
      <w:r w:rsidRPr="00C624C0">
        <w:rPr>
          <w:spacing w:val="-3"/>
        </w:rPr>
        <w:t xml:space="preserve">về </w:t>
      </w:r>
      <w:r w:rsidRPr="00C624C0">
        <w:t>bảo hiểm xã</w:t>
      </w:r>
      <w:r w:rsidRPr="00C624C0">
        <w:rPr>
          <w:spacing w:val="5"/>
        </w:rPr>
        <w:t xml:space="preserve"> </w:t>
      </w:r>
      <w:r w:rsidRPr="00C624C0">
        <w:t>hội.</w:t>
      </w:r>
    </w:p>
    <w:p w:rsidR="00401A5F" w:rsidRPr="00C624C0" w:rsidRDefault="00401A5F" w:rsidP="00401A5F">
      <w:pPr>
        <w:pStyle w:val="ListParagraph"/>
        <w:tabs>
          <w:tab w:val="left" w:pos="1032"/>
        </w:tabs>
        <w:spacing w:line="276" w:lineRule="auto"/>
        <w:ind w:left="284" w:firstLine="0"/>
        <w:jc w:val="both"/>
        <w:rPr>
          <w:sz w:val="26"/>
          <w:szCs w:val="26"/>
        </w:rPr>
      </w:pPr>
      <w:bookmarkStart w:id="57" w:name="1.3._Trở_lại_làm_việc_trước_khi_hết_thời"/>
      <w:bookmarkEnd w:id="57"/>
      <w:r w:rsidRPr="00C624C0">
        <w:rPr>
          <w:sz w:val="26"/>
          <w:szCs w:val="26"/>
          <w:lang w:val="vi-VN"/>
        </w:rPr>
        <w:t xml:space="preserve">c) </w:t>
      </w:r>
      <w:r w:rsidR="00192856" w:rsidRPr="00C624C0">
        <w:rPr>
          <w:sz w:val="26"/>
          <w:szCs w:val="26"/>
        </w:rPr>
        <w:t>Trở lại làm việc trước khi hết thời gian nghỉ thai</w:t>
      </w:r>
      <w:r w:rsidR="00192856" w:rsidRPr="00C624C0">
        <w:rPr>
          <w:spacing w:val="6"/>
          <w:sz w:val="26"/>
          <w:szCs w:val="26"/>
        </w:rPr>
        <w:t xml:space="preserve"> </w:t>
      </w:r>
      <w:r w:rsidR="00192856" w:rsidRPr="00C624C0">
        <w:rPr>
          <w:sz w:val="26"/>
          <w:szCs w:val="26"/>
        </w:rPr>
        <w:t>sản</w:t>
      </w:r>
      <w:bookmarkStart w:id="58" w:name="-_Trước_khi_hết_thời_gian_nghỉ_thai_sản_"/>
      <w:bookmarkEnd w:id="58"/>
    </w:p>
    <w:p w:rsidR="00401A5F" w:rsidRPr="00C624C0" w:rsidRDefault="00401A5F" w:rsidP="00401A5F">
      <w:pPr>
        <w:pStyle w:val="ListParagraph"/>
        <w:tabs>
          <w:tab w:val="left" w:pos="1032"/>
        </w:tabs>
        <w:spacing w:line="276" w:lineRule="auto"/>
        <w:ind w:left="284" w:firstLine="0"/>
        <w:jc w:val="both"/>
        <w:rPr>
          <w:sz w:val="26"/>
          <w:szCs w:val="26"/>
        </w:rPr>
      </w:pPr>
      <w:r w:rsidRPr="00C624C0">
        <w:rPr>
          <w:sz w:val="26"/>
          <w:szCs w:val="26"/>
          <w:lang w:val="vi-VN"/>
        </w:rPr>
        <w:t xml:space="preserve">- </w:t>
      </w:r>
      <w:r w:rsidR="00192856" w:rsidRPr="00C624C0">
        <w:rPr>
          <w:sz w:val="26"/>
          <w:szCs w:val="26"/>
        </w:rPr>
        <w:t>Trước khi hết thời gian nghỉ thai sản theo quy định, nếu có nhu cầu, nhân viên nữ phải</w:t>
      </w:r>
      <w:r w:rsidR="00192856" w:rsidRPr="00C624C0">
        <w:rPr>
          <w:spacing w:val="-25"/>
          <w:sz w:val="26"/>
          <w:szCs w:val="26"/>
        </w:rPr>
        <w:t xml:space="preserve"> </w:t>
      </w:r>
      <w:r w:rsidR="00192856" w:rsidRPr="00C624C0">
        <w:rPr>
          <w:sz w:val="26"/>
          <w:szCs w:val="26"/>
        </w:rPr>
        <w:t xml:space="preserve">thông báo cho Người quản lý trực tiếp hoặc Giám đốc ít nhất trước 07 ngày </w:t>
      </w:r>
      <w:r w:rsidR="00192856" w:rsidRPr="00C624C0">
        <w:rPr>
          <w:spacing w:val="-3"/>
          <w:sz w:val="26"/>
          <w:szCs w:val="26"/>
        </w:rPr>
        <w:t xml:space="preserve">và </w:t>
      </w:r>
      <w:r w:rsidR="00192856" w:rsidRPr="00C624C0">
        <w:rPr>
          <w:sz w:val="26"/>
          <w:szCs w:val="26"/>
        </w:rPr>
        <w:t xml:space="preserve">được sự chấp thuận của Người quản lý trực tiếp </w:t>
      </w:r>
      <w:r w:rsidR="00192856" w:rsidRPr="00C624C0">
        <w:rPr>
          <w:spacing w:val="-3"/>
          <w:sz w:val="26"/>
          <w:szCs w:val="26"/>
        </w:rPr>
        <w:t xml:space="preserve">và </w:t>
      </w:r>
      <w:r w:rsidR="00192856" w:rsidRPr="00C624C0">
        <w:rPr>
          <w:sz w:val="26"/>
          <w:szCs w:val="26"/>
        </w:rPr>
        <w:t>Giám</w:t>
      </w:r>
      <w:r w:rsidR="00192856" w:rsidRPr="00C624C0">
        <w:rPr>
          <w:spacing w:val="9"/>
          <w:sz w:val="26"/>
          <w:szCs w:val="26"/>
        </w:rPr>
        <w:t xml:space="preserve"> </w:t>
      </w:r>
      <w:r w:rsidR="00192856" w:rsidRPr="00C624C0">
        <w:rPr>
          <w:sz w:val="26"/>
          <w:szCs w:val="26"/>
        </w:rPr>
        <w:t>đốc.</w:t>
      </w:r>
      <w:bookmarkStart w:id="59" w:name="-_Khi_đi_làm_sớm_nhân_viên_nữ_được_thanh"/>
      <w:bookmarkEnd w:id="59"/>
    </w:p>
    <w:p w:rsidR="00401A5F" w:rsidRPr="00C624C0" w:rsidRDefault="00401A5F" w:rsidP="00401A5F">
      <w:pPr>
        <w:pStyle w:val="ListParagraph"/>
        <w:tabs>
          <w:tab w:val="left" w:pos="1032"/>
        </w:tabs>
        <w:spacing w:line="276" w:lineRule="auto"/>
        <w:ind w:left="284" w:firstLine="0"/>
        <w:jc w:val="both"/>
        <w:rPr>
          <w:sz w:val="26"/>
          <w:szCs w:val="26"/>
        </w:rPr>
      </w:pPr>
      <w:r w:rsidRPr="00C624C0">
        <w:rPr>
          <w:sz w:val="26"/>
          <w:szCs w:val="26"/>
          <w:lang w:val="vi-VN"/>
        </w:rPr>
        <w:t xml:space="preserve">- </w:t>
      </w:r>
      <w:r w:rsidR="00192856" w:rsidRPr="00C624C0">
        <w:rPr>
          <w:sz w:val="26"/>
          <w:szCs w:val="26"/>
        </w:rPr>
        <w:t>Khi đi làm sớm nhân viên nữ được thanh toán đủ lương cho những ngày đi làm việc sớm, ngoài khoản thanh toán đầy đủ từ Quỹ Bảo hiểm xã hội cho toàn bộ thời gian nghỉ thai</w:t>
      </w:r>
      <w:r w:rsidR="00192856" w:rsidRPr="00C624C0">
        <w:rPr>
          <w:spacing w:val="-20"/>
          <w:sz w:val="26"/>
          <w:szCs w:val="26"/>
        </w:rPr>
        <w:t xml:space="preserve"> </w:t>
      </w:r>
      <w:r w:rsidR="00192856" w:rsidRPr="00C624C0">
        <w:rPr>
          <w:sz w:val="26"/>
          <w:szCs w:val="26"/>
        </w:rPr>
        <w:t>sản theo quy định pháp</w:t>
      </w:r>
      <w:r w:rsidR="00192856" w:rsidRPr="00C624C0">
        <w:rPr>
          <w:spacing w:val="4"/>
          <w:sz w:val="26"/>
          <w:szCs w:val="26"/>
        </w:rPr>
        <w:t xml:space="preserve"> </w:t>
      </w:r>
      <w:r w:rsidR="00192856" w:rsidRPr="00C624C0">
        <w:rPr>
          <w:sz w:val="26"/>
          <w:szCs w:val="26"/>
        </w:rPr>
        <w:t>luật.</w:t>
      </w:r>
    </w:p>
    <w:p w:rsidR="00401A5F" w:rsidRPr="00C624C0" w:rsidRDefault="00401A5F" w:rsidP="00401A5F">
      <w:pPr>
        <w:pStyle w:val="ListParagraph"/>
        <w:tabs>
          <w:tab w:val="left" w:pos="1032"/>
        </w:tabs>
        <w:spacing w:line="276" w:lineRule="auto"/>
        <w:ind w:left="284" w:firstLine="0"/>
        <w:jc w:val="both"/>
        <w:rPr>
          <w:sz w:val="26"/>
          <w:szCs w:val="26"/>
        </w:rPr>
      </w:pPr>
      <w:r w:rsidRPr="00C624C0">
        <w:rPr>
          <w:sz w:val="26"/>
          <w:szCs w:val="26"/>
          <w:lang w:val="vi-VN"/>
        </w:rPr>
        <w:t xml:space="preserve">- </w:t>
      </w:r>
      <w:r w:rsidR="00192856" w:rsidRPr="00C624C0">
        <w:rPr>
          <w:sz w:val="26"/>
          <w:szCs w:val="26"/>
        </w:rPr>
        <w:t xml:space="preserve">Nhân viên nữ nếu mang thai sau khi làm việc tại Công ty ít nhất 01 năm (kể cả thời gian thử việc) khi quay trở lại làm việc sớm (tối thiểu 04 tháng sau khi sinh) sẽ được bonus động viên 1.000.000đ </w:t>
      </w:r>
      <w:r w:rsidR="00192856" w:rsidRPr="00C624C0">
        <w:rPr>
          <w:i/>
          <w:sz w:val="26"/>
          <w:szCs w:val="26"/>
        </w:rPr>
        <w:t>(Một triệu đồng)</w:t>
      </w:r>
      <w:r w:rsidR="00192856" w:rsidRPr="00C624C0">
        <w:rPr>
          <w:sz w:val="26"/>
          <w:szCs w:val="26"/>
        </w:rPr>
        <w:t xml:space="preserve">; từ ít nhất 02 năm </w:t>
      </w:r>
      <w:r w:rsidR="00192856" w:rsidRPr="00C624C0">
        <w:rPr>
          <w:spacing w:val="-4"/>
          <w:sz w:val="26"/>
          <w:szCs w:val="26"/>
        </w:rPr>
        <w:t xml:space="preserve">(kể </w:t>
      </w:r>
      <w:r w:rsidR="00192856" w:rsidRPr="00C624C0">
        <w:rPr>
          <w:sz w:val="26"/>
          <w:szCs w:val="26"/>
        </w:rPr>
        <w:t>cả thời gian thử việc) khi quay lại làm</w:t>
      </w:r>
      <w:r w:rsidR="00192856" w:rsidRPr="00C624C0">
        <w:rPr>
          <w:spacing w:val="-29"/>
          <w:sz w:val="26"/>
          <w:szCs w:val="26"/>
        </w:rPr>
        <w:t xml:space="preserve"> </w:t>
      </w:r>
      <w:r w:rsidR="00192856" w:rsidRPr="00C624C0">
        <w:rPr>
          <w:sz w:val="26"/>
          <w:szCs w:val="26"/>
        </w:rPr>
        <w:t xml:space="preserve">việc sớm (tối thiểu 04 tháng sau khi sinh) sẽ được bonus động viên 1.500.000đ </w:t>
      </w:r>
      <w:r w:rsidR="00192856" w:rsidRPr="00C624C0">
        <w:rPr>
          <w:i/>
          <w:sz w:val="26"/>
          <w:szCs w:val="26"/>
        </w:rPr>
        <w:t>(Một triệu năm trăm nghìn đồng)</w:t>
      </w:r>
      <w:r w:rsidR="00192856" w:rsidRPr="00C624C0">
        <w:rPr>
          <w:sz w:val="26"/>
          <w:szCs w:val="26"/>
        </w:rPr>
        <w:t>. Thanh toán cùng thời điểm thanh toán lương tháng nhân viên nữ đi làm</w:t>
      </w:r>
      <w:r w:rsidR="00192856" w:rsidRPr="00C624C0">
        <w:rPr>
          <w:spacing w:val="-9"/>
          <w:sz w:val="26"/>
          <w:szCs w:val="26"/>
        </w:rPr>
        <w:t xml:space="preserve"> </w:t>
      </w:r>
      <w:r w:rsidR="00192856" w:rsidRPr="00C624C0">
        <w:rPr>
          <w:sz w:val="26"/>
          <w:szCs w:val="26"/>
        </w:rPr>
        <w:t>lại.</w:t>
      </w:r>
      <w:bookmarkStart w:id="60" w:name="-_Điều_kiện:_Nhân_viên_nữ_đã_nghỉ_được_í"/>
      <w:bookmarkEnd w:id="60"/>
    </w:p>
    <w:p w:rsidR="00401A5F" w:rsidRPr="00C624C0" w:rsidRDefault="00401A5F" w:rsidP="00401A5F">
      <w:pPr>
        <w:pStyle w:val="ListParagraph"/>
        <w:tabs>
          <w:tab w:val="left" w:pos="1032"/>
        </w:tabs>
        <w:spacing w:line="276" w:lineRule="auto"/>
        <w:ind w:left="284" w:firstLine="0"/>
        <w:jc w:val="both"/>
        <w:rPr>
          <w:sz w:val="26"/>
          <w:szCs w:val="26"/>
        </w:rPr>
      </w:pPr>
      <w:r w:rsidRPr="00C624C0">
        <w:rPr>
          <w:sz w:val="26"/>
          <w:szCs w:val="26"/>
          <w:lang w:val="vi-VN"/>
        </w:rPr>
        <w:t xml:space="preserve">- </w:t>
      </w:r>
      <w:r w:rsidR="00192856" w:rsidRPr="00C624C0">
        <w:rPr>
          <w:sz w:val="26"/>
          <w:szCs w:val="26"/>
        </w:rPr>
        <w:t>Điều kiện: Nhân viên nữ đã nghỉ được ít nhất 4 tháng sau khi</w:t>
      </w:r>
      <w:r w:rsidR="00192856" w:rsidRPr="00C624C0">
        <w:rPr>
          <w:spacing w:val="7"/>
          <w:sz w:val="26"/>
          <w:szCs w:val="26"/>
        </w:rPr>
        <w:t xml:space="preserve"> </w:t>
      </w:r>
      <w:r w:rsidR="00192856" w:rsidRPr="00C624C0">
        <w:rPr>
          <w:sz w:val="26"/>
          <w:szCs w:val="26"/>
        </w:rPr>
        <w:t>sinh.</w:t>
      </w:r>
      <w:bookmarkStart w:id="61" w:name="-_Nhân_viên_nữ_được_phép_nghỉ_1_giờ_làm_"/>
      <w:bookmarkEnd w:id="61"/>
    </w:p>
    <w:p w:rsidR="000D0BBC" w:rsidRPr="00C624C0" w:rsidRDefault="00401A5F" w:rsidP="000D0BBC">
      <w:pPr>
        <w:pStyle w:val="ListParagraph"/>
        <w:tabs>
          <w:tab w:val="left" w:pos="1032"/>
        </w:tabs>
        <w:spacing w:line="276" w:lineRule="auto"/>
        <w:ind w:left="284" w:firstLine="0"/>
        <w:jc w:val="both"/>
        <w:rPr>
          <w:sz w:val="26"/>
          <w:szCs w:val="26"/>
        </w:rPr>
      </w:pPr>
      <w:r w:rsidRPr="00C624C0">
        <w:rPr>
          <w:sz w:val="26"/>
          <w:szCs w:val="26"/>
          <w:lang w:val="vi-VN"/>
        </w:rPr>
        <w:t xml:space="preserve">- </w:t>
      </w:r>
      <w:r w:rsidR="00192856" w:rsidRPr="00C624C0">
        <w:rPr>
          <w:sz w:val="26"/>
          <w:szCs w:val="26"/>
        </w:rPr>
        <w:t>Nhân viên nữ được phép nghỉ 1 giờ làm việc hưởng nguyên thu nhập hàng tháng mỗi ngày cho tới khi đứa con tròn 12 tháng</w:t>
      </w:r>
      <w:r w:rsidR="00192856" w:rsidRPr="00C624C0">
        <w:rPr>
          <w:spacing w:val="9"/>
          <w:sz w:val="26"/>
          <w:szCs w:val="26"/>
        </w:rPr>
        <w:t xml:space="preserve"> </w:t>
      </w:r>
      <w:r w:rsidR="00192856" w:rsidRPr="00C624C0">
        <w:rPr>
          <w:sz w:val="26"/>
          <w:szCs w:val="26"/>
        </w:rPr>
        <w:t>tuổi.</w:t>
      </w:r>
      <w:bookmarkStart w:id="62" w:name="1.4._Trở_lại_làm_việc_muộn_hơn_thời_gian"/>
      <w:bookmarkEnd w:id="62"/>
    </w:p>
    <w:p w:rsidR="000D0BBC" w:rsidRPr="00C624C0" w:rsidRDefault="000D0BBC" w:rsidP="000D0BBC">
      <w:pPr>
        <w:pStyle w:val="ListParagraph"/>
        <w:tabs>
          <w:tab w:val="left" w:pos="1032"/>
        </w:tabs>
        <w:spacing w:line="276" w:lineRule="auto"/>
        <w:ind w:left="284" w:firstLine="0"/>
        <w:jc w:val="both"/>
        <w:rPr>
          <w:sz w:val="26"/>
          <w:szCs w:val="26"/>
        </w:rPr>
      </w:pPr>
      <w:r w:rsidRPr="00C624C0">
        <w:rPr>
          <w:sz w:val="26"/>
          <w:szCs w:val="26"/>
          <w:lang w:val="vi-VN"/>
        </w:rPr>
        <w:t xml:space="preserve">d) </w:t>
      </w:r>
      <w:r w:rsidR="00192856" w:rsidRPr="00C624C0">
        <w:rPr>
          <w:sz w:val="26"/>
          <w:szCs w:val="26"/>
        </w:rPr>
        <w:t>Trở lại làm việc muộn hơn thời gian nghỉ thai</w:t>
      </w:r>
      <w:r w:rsidR="00192856" w:rsidRPr="00C624C0">
        <w:rPr>
          <w:spacing w:val="8"/>
          <w:sz w:val="26"/>
          <w:szCs w:val="26"/>
        </w:rPr>
        <w:t xml:space="preserve"> </w:t>
      </w:r>
      <w:r w:rsidR="00192856" w:rsidRPr="00C624C0">
        <w:rPr>
          <w:sz w:val="26"/>
          <w:szCs w:val="26"/>
        </w:rPr>
        <w:t>sản:</w:t>
      </w:r>
    </w:p>
    <w:p w:rsidR="00192856" w:rsidRPr="00C624C0" w:rsidRDefault="00192856" w:rsidP="000D0BBC">
      <w:pPr>
        <w:pStyle w:val="ListParagraph"/>
        <w:tabs>
          <w:tab w:val="left" w:pos="1032"/>
        </w:tabs>
        <w:spacing w:line="276" w:lineRule="auto"/>
        <w:ind w:left="284" w:firstLine="0"/>
        <w:jc w:val="both"/>
        <w:rPr>
          <w:sz w:val="26"/>
          <w:szCs w:val="26"/>
        </w:rPr>
      </w:pPr>
      <w:r w:rsidRPr="00C624C0">
        <w:rPr>
          <w:sz w:val="26"/>
          <w:szCs w:val="26"/>
        </w:rPr>
        <w:t xml:space="preserve">Hết thời gian nghỉ thai sản theo quy định, nếu có nhu cầu nghỉ thêm, lao động nữ phải thông báo </w:t>
      </w:r>
      <w:r w:rsidRPr="00C624C0">
        <w:rPr>
          <w:spacing w:val="-3"/>
          <w:sz w:val="26"/>
          <w:szCs w:val="26"/>
        </w:rPr>
        <w:t xml:space="preserve">và </w:t>
      </w:r>
      <w:r w:rsidRPr="00C624C0">
        <w:rPr>
          <w:sz w:val="26"/>
          <w:szCs w:val="26"/>
        </w:rPr>
        <w:t>được sự chấp thuận của Người quản lý trực tiếp hoặc Giám đốc ít nhất trước 10 ngày tính</w:t>
      </w:r>
      <w:r w:rsidRPr="00C624C0">
        <w:rPr>
          <w:spacing w:val="-5"/>
          <w:sz w:val="26"/>
          <w:szCs w:val="26"/>
        </w:rPr>
        <w:t xml:space="preserve"> </w:t>
      </w:r>
      <w:r w:rsidRPr="00C624C0">
        <w:rPr>
          <w:sz w:val="26"/>
          <w:szCs w:val="26"/>
        </w:rPr>
        <w:t>từ</w:t>
      </w:r>
      <w:r w:rsidRPr="00C624C0">
        <w:rPr>
          <w:spacing w:val="-5"/>
          <w:sz w:val="26"/>
          <w:szCs w:val="26"/>
        </w:rPr>
        <w:t xml:space="preserve"> </w:t>
      </w:r>
      <w:r w:rsidRPr="00C624C0">
        <w:rPr>
          <w:sz w:val="26"/>
          <w:szCs w:val="26"/>
        </w:rPr>
        <w:t>ngày kết</w:t>
      </w:r>
      <w:r w:rsidRPr="00C624C0">
        <w:rPr>
          <w:spacing w:val="-4"/>
          <w:sz w:val="26"/>
          <w:szCs w:val="26"/>
        </w:rPr>
        <w:t xml:space="preserve"> </w:t>
      </w:r>
      <w:r w:rsidRPr="00C624C0">
        <w:rPr>
          <w:sz w:val="26"/>
          <w:szCs w:val="26"/>
        </w:rPr>
        <w:t>thúc</w:t>
      </w:r>
      <w:r w:rsidRPr="00C624C0">
        <w:rPr>
          <w:spacing w:val="-1"/>
          <w:sz w:val="26"/>
          <w:szCs w:val="26"/>
        </w:rPr>
        <w:t xml:space="preserve"> </w:t>
      </w:r>
      <w:r w:rsidRPr="00C624C0">
        <w:rPr>
          <w:spacing w:val="-3"/>
          <w:sz w:val="26"/>
          <w:szCs w:val="26"/>
        </w:rPr>
        <w:t>kỳ</w:t>
      </w:r>
      <w:r w:rsidRPr="00C624C0">
        <w:rPr>
          <w:spacing w:val="-4"/>
          <w:sz w:val="26"/>
          <w:szCs w:val="26"/>
        </w:rPr>
        <w:t xml:space="preserve"> </w:t>
      </w:r>
      <w:r w:rsidRPr="00C624C0">
        <w:rPr>
          <w:sz w:val="26"/>
          <w:szCs w:val="26"/>
        </w:rPr>
        <w:t>nghỉ</w:t>
      </w:r>
      <w:r w:rsidRPr="00C624C0">
        <w:rPr>
          <w:spacing w:val="-5"/>
          <w:sz w:val="26"/>
          <w:szCs w:val="26"/>
        </w:rPr>
        <w:t xml:space="preserve"> </w:t>
      </w:r>
      <w:r w:rsidRPr="00C624C0">
        <w:rPr>
          <w:sz w:val="26"/>
          <w:szCs w:val="26"/>
        </w:rPr>
        <w:t>thai</w:t>
      </w:r>
      <w:r w:rsidRPr="00C624C0">
        <w:rPr>
          <w:spacing w:val="-4"/>
          <w:sz w:val="26"/>
          <w:szCs w:val="26"/>
        </w:rPr>
        <w:t xml:space="preserve"> </w:t>
      </w:r>
      <w:r w:rsidRPr="00C624C0">
        <w:rPr>
          <w:sz w:val="26"/>
          <w:szCs w:val="26"/>
        </w:rPr>
        <w:t>sản</w:t>
      </w:r>
      <w:r w:rsidRPr="00C624C0">
        <w:rPr>
          <w:spacing w:val="-4"/>
          <w:sz w:val="26"/>
          <w:szCs w:val="26"/>
        </w:rPr>
        <w:t xml:space="preserve"> </w:t>
      </w:r>
      <w:r w:rsidRPr="00C624C0">
        <w:rPr>
          <w:sz w:val="26"/>
          <w:szCs w:val="26"/>
        </w:rPr>
        <w:t>của mình.</w:t>
      </w:r>
      <w:r w:rsidRPr="00C624C0">
        <w:rPr>
          <w:spacing w:val="-2"/>
          <w:sz w:val="26"/>
          <w:szCs w:val="26"/>
        </w:rPr>
        <w:t xml:space="preserve"> </w:t>
      </w:r>
      <w:r w:rsidRPr="00C624C0">
        <w:rPr>
          <w:sz w:val="26"/>
          <w:szCs w:val="26"/>
        </w:rPr>
        <w:t>Những</w:t>
      </w:r>
      <w:r w:rsidRPr="00C624C0">
        <w:rPr>
          <w:spacing w:val="-10"/>
          <w:sz w:val="26"/>
          <w:szCs w:val="26"/>
        </w:rPr>
        <w:t xml:space="preserve"> </w:t>
      </w:r>
      <w:r w:rsidRPr="00C624C0">
        <w:rPr>
          <w:sz w:val="26"/>
          <w:szCs w:val="26"/>
        </w:rPr>
        <w:t>ngày</w:t>
      </w:r>
      <w:r w:rsidRPr="00C624C0">
        <w:rPr>
          <w:spacing w:val="-4"/>
          <w:sz w:val="26"/>
          <w:szCs w:val="26"/>
        </w:rPr>
        <w:t xml:space="preserve"> </w:t>
      </w:r>
      <w:r w:rsidRPr="00C624C0">
        <w:rPr>
          <w:sz w:val="26"/>
          <w:szCs w:val="26"/>
        </w:rPr>
        <w:t>nghỉ</w:t>
      </w:r>
      <w:r w:rsidRPr="00C624C0">
        <w:rPr>
          <w:spacing w:val="-4"/>
          <w:sz w:val="26"/>
          <w:szCs w:val="26"/>
        </w:rPr>
        <w:t xml:space="preserve"> </w:t>
      </w:r>
      <w:r w:rsidRPr="00C624C0">
        <w:rPr>
          <w:sz w:val="26"/>
          <w:szCs w:val="26"/>
        </w:rPr>
        <w:t>phép</w:t>
      </w:r>
      <w:r w:rsidRPr="00C624C0">
        <w:rPr>
          <w:spacing w:val="-5"/>
          <w:sz w:val="26"/>
          <w:szCs w:val="26"/>
        </w:rPr>
        <w:t xml:space="preserve"> </w:t>
      </w:r>
      <w:r w:rsidRPr="00C624C0">
        <w:rPr>
          <w:sz w:val="26"/>
          <w:szCs w:val="26"/>
        </w:rPr>
        <w:t>thêm</w:t>
      </w:r>
      <w:r w:rsidRPr="00C624C0">
        <w:rPr>
          <w:spacing w:val="-9"/>
          <w:sz w:val="26"/>
          <w:szCs w:val="26"/>
        </w:rPr>
        <w:t xml:space="preserve"> </w:t>
      </w:r>
      <w:r w:rsidRPr="00C624C0">
        <w:rPr>
          <w:sz w:val="26"/>
          <w:szCs w:val="26"/>
        </w:rPr>
        <w:t>này không</w:t>
      </w:r>
      <w:r w:rsidRPr="00C624C0">
        <w:rPr>
          <w:spacing w:val="-5"/>
          <w:sz w:val="26"/>
          <w:szCs w:val="26"/>
        </w:rPr>
        <w:t xml:space="preserve"> </w:t>
      </w:r>
      <w:r w:rsidRPr="00C624C0">
        <w:rPr>
          <w:sz w:val="26"/>
          <w:szCs w:val="26"/>
        </w:rPr>
        <w:t xml:space="preserve">vượt quá 30 ngày </w:t>
      </w:r>
      <w:r w:rsidRPr="00C624C0">
        <w:rPr>
          <w:spacing w:val="-3"/>
          <w:sz w:val="26"/>
          <w:szCs w:val="26"/>
        </w:rPr>
        <w:t xml:space="preserve">và </w:t>
      </w:r>
      <w:r w:rsidRPr="00C624C0">
        <w:rPr>
          <w:sz w:val="26"/>
          <w:szCs w:val="26"/>
        </w:rPr>
        <w:t>được xem như là nghỉ không hưởng</w:t>
      </w:r>
      <w:r w:rsidRPr="00C624C0">
        <w:rPr>
          <w:spacing w:val="5"/>
          <w:sz w:val="26"/>
          <w:szCs w:val="26"/>
        </w:rPr>
        <w:t xml:space="preserve"> </w:t>
      </w:r>
      <w:r w:rsidRPr="00C624C0">
        <w:rPr>
          <w:sz w:val="26"/>
          <w:szCs w:val="26"/>
        </w:rPr>
        <w:t>lương.</w:t>
      </w:r>
    </w:p>
    <w:p w:rsidR="00925985" w:rsidRDefault="00925985" w:rsidP="00925985">
      <w:pPr>
        <w:pStyle w:val="Heading1"/>
        <w:tabs>
          <w:tab w:val="left" w:pos="850"/>
        </w:tabs>
        <w:spacing w:before="7" w:line="276" w:lineRule="auto"/>
        <w:ind w:left="284"/>
        <w:jc w:val="both"/>
      </w:pPr>
    </w:p>
    <w:p w:rsidR="00192856" w:rsidRPr="00C624C0" w:rsidRDefault="00925985" w:rsidP="00925985">
      <w:pPr>
        <w:pStyle w:val="Heading1"/>
        <w:tabs>
          <w:tab w:val="left" w:pos="850"/>
        </w:tabs>
        <w:spacing w:before="7" w:line="276" w:lineRule="auto"/>
        <w:ind w:left="284"/>
        <w:jc w:val="both"/>
      </w:pPr>
      <w:r>
        <w:rPr>
          <w:lang w:val="vi-VN"/>
        </w:rPr>
        <w:t xml:space="preserve">2. </w:t>
      </w:r>
      <w:r w:rsidR="00192856" w:rsidRPr="00C624C0">
        <w:t>Đối với nhân viên</w:t>
      </w:r>
      <w:r w:rsidR="00192856" w:rsidRPr="00C624C0">
        <w:rPr>
          <w:spacing w:val="-1"/>
        </w:rPr>
        <w:t xml:space="preserve"> </w:t>
      </w:r>
      <w:r w:rsidR="00192856" w:rsidRPr="00C624C0">
        <w:t>nam</w:t>
      </w:r>
    </w:p>
    <w:p w:rsidR="000D0BBC" w:rsidRPr="00C624C0" w:rsidRDefault="00192856" w:rsidP="000D0BBC">
      <w:pPr>
        <w:pStyle w:val="BodyText"/>
        <w:spacing w:before="42" w:line="276" w:lineRule="auto"/>
        <w:ind w:left="284" w:right="210"/>
        <w:jc w:val="both"/>
      </w:pPr>
      <w:r w:rsidRPr="00C624C0">
        <w:t>Nhân viên nam đang đóng Bảo hiểm xã hội khi vợ sinh con được nghỉ việc hưởng chế độ thai sản như sau:</w:t>
      </w:r>
    </w:p>
    <w:p w:rsidR="000D0BBC" w:rsidRPr="00C624C0" w:rsidRDefault="000D0BBC" w:rsidP="000D0BBC">
      <w:pPr>
        <w:pStyle w:val="BodyText"/>
        <w:spacing w:before="42" w:line="276" w:lineRule="auto"/>
        <w:ind w:left="284" w:right="210"/>
        <w:jc w:val="both"/>
      </w:pPr>
      <w:r w:rsidRPr="00C624C0">
        <w:rPr>
          <w:lang w:val="vi-VN"/>
        </w:rPr>
        <w:t xml:space="preserve">- </w:t>
      </w:r>
      <w:r w:rsidR="00192856" w:rsidRPr="00C624C0">
        <w:t>05 ngày làm việc với trường hợp sinh</w:t>
      </w:r>
      <w:r w:rsidR="00192856" w:rsidRPr="00C624C0">
        <w:rPr>
          <w:spacing w:val="2"/>
        </w:rPr>
        <w:t xml:space="preserve"> </w:t>
      </w:r>
      <w:r w:rsidR="00192856" w:rsidRPr="00C624C0">
        <w:t>thường;</w:t>
      </w:r>
    </w:p>
    <w:p w:rsidR="000D0BBC" w:rsidRPr="00C624C0" w:rsidRDefault="000D0BBC" w:rsidP="000D0BBC">
      <w:pPr>
        <w:pStyle w:val="BodyText"/>
        <w:spacing w:before="42" w:line="276" w:lineRule="auto"/>
        <w:ind w:left="284" w:right="210"/>
        <w:jc w:val="both"/>
      </w:pPr>
      <w:r w:rsidRPr="00C624C0">
        <w:rPr>
          <w:lang w:val="vi-VN"/>
        </w:rPr>
        <w:t xml:space="preserve">- </w:t>
      </w:r>
      <w:r w:rsidR="00192856" w:rsidRPr="00C624C0">
        <w:t>07 ngày làm việc với trường hợp sinh phẫu thuật, sinh con dưới 32 tuần</w:t>
      </w:r>
      <w:r w:rsidR="00192856" w:rsidRPr="00C624C0">
        <w:rPr>
          <w:spacing w:val="4"/>
        </w:rPr>
        <w:t xml:space="preserve"> </w:t>
      </w:r>
      <w:r w:rsidR="00192856" w:rsidRPr="00C624C0">
        <w:t>tuổi;</w:t>
      </w:r>
    </w:p>
    <w:p w:rsidR="000D0BBC" w:rsidRPr="00C624C0" w:rsidRDefault="000D0BBC" w:rsidP="000D0BBC">
      <w:pPr>
        <w:pStyle w:val="BodyText"/>
        <w:spacing w:before="42" w:line="276" w:lineRule="auto"/>
        <w:ind w:left="284" w:right="210"/>
        <w:jc w:val="both"/>
      </w:pPr>
      <w:r w:rsidRPr="00C624C0">
        <w:rPr>
          <w:lang w:val="vi-VN"/>
        </w:rPr>
        <w:t xml:space="preserve">- </w:t>
      </w:r>
      <w:r w:rsidR="00192856" w:rsidRPr="00C624C0">
        <w:t>Trường hợp sinh đôi thì được nghỉ 10 ngày làm việc, từ sinh 03 trở lên cứ thêm mỗi con thì nghỉ thêm 03 ngày làm</w:t>
      </w:r>
      <w:r w:rsidR="00192856" w:rsidRPr="00C624C0">
        <w:rPr>
          <w:spacing w:val="1"/>
        </w:rPr>
        <w:t xml:space="preserve"> </w:t>
      </w:r>
      <w:r w:rsidR="00192856" w:rsidRPr="00C624C0">
        <w:t>việc;</w:t>
      </w:r>
    </w:p>
    <w:p w:rsidR="00192856" w:rsidRPr="00C624C0" w:rsidRDefault="000D0BBC" w:rsidP="000D0BBC">
      <w:pPr>
        <w:pStyle w:val="BodyText"/>
        <w:spacing w:before="42" w:line="276" w:lineRule="auto"/>
        <w:ind w:left="284" w:right="210"/>
        <w:jc w:val="both"/>
      </w:pPr>
      <w:r w:rsidRPr="00C624C0">
        <w:rPr>
          <w:lang w:val="vi-VN"/>
        </w:rPr>
        <w:lastRenderedPageBreak/>
        <w:t xml:space="preserve">- </w:t>
      </w:r>
      <w:r w:rsidR="00192856" w:rsidRPr="00C624C0">
        <w:t xml:space="preserve">Trong trường hợp sinh đôi trở lên </w:t>
      </w:r>
      <w:r w:rsidR="00192856" w:rsidRPr="00C624C0">
        <w:rPr>
          <w:spacing w:val="-3"/>
        </w:rPr>
        <w:t xml:space="preserve">mà </w:t>
      </w:r>
      <w:r w:rsidR="00192856" w:rsidRPr="00C624C0">
        <w:t>phải phẫu thuật thì được nghỉ 14 ngày làm</w:t>
      </w:r>
      <w:r w:rsidR="00192856" w:rsidRPr="00C624C0">
        <w:rPr>
          <w:spacing w:val="-8"/>
        </w:rPr>
        <w:t xml:space="preserve"> </w:t>
      </w:r>
      <w:r w:rsidR="00192856" w:rsidRPr="00C624C0">
        <w:t>việc.</w:t>
      </w:r>
    </w:p>
    <w:p w:rsidR="00192856" w:rsidRPr="00C624C0" w:rsidRDefault="00192856" w:rsidP="00A91AFD">
      <w:pPr>
        <w:pStyle w:val="BodyText"/>
        <w:spacing w:before="47" w:line="276" w:lineRule="auto"/>
        <w:ind w:left="284" w:right="132"/>
        <w:jc w:val="both"/>
      </w:pPr>
      <w:r w:rsidRPr="00C624C0">
        <w:t>Thời gian nghỉ việc hưởng chế độ này được tính trong khoảng thời gian 30 ngày đầu kể từ ngày vợ sinh con.</w:t>
      </w:r>
    </w:p>
    <w:p w:rsidR="00192856" w:rsidRPr="00C624C0" w:rsidRDefault="00192856" w:rsidP="00A91AFD">
      <w:pPr>
        <w:pStyle w:val="ListParagraph"/>
        <w:tabs>
          <w:tab w:val="left" w:pos="850"/>
        </w:tabs>
        <w:spacing w:line="276" w:lineRule="auto"/>
        <w:ind w:left="284" w:firstLine="0"/>
        <w:jc w:val="both"/>
        <w:rPr>
          <w:sz w:val="26"/>
          <w:szCs w:val="26"/>
        </w:rPr>
      </w:pPr>
    </w:p>
    <w:p w:rsidR="000D0BBC" w:rsidRPr="00C624C0" w:rsidRDefault="00192856" w:rsidP="000D0BBC">
      <w:pPr>
        <w:pStyle w:val="Heading1"/>
        <w:spacing w:line="276" w:lineRule="auto"/>
        <w:ind w:left="284"/>
        <w:jc w:val="both"/>
      </w:pPr>
      <w:r w:rsidRPr="00C624C0">
        <w:t>ĐIỀU 2</w:t>
      </w:r>
      <w:r w:rsidR="00A91AFD" w:rsidRPr="00C624C0">
        <w:rPr>
          <w:lang w:val="vi-VN"/>
        </w:rPr>
        <w:t>1</w:t>
      </w:r>
      <w:r w:rsidR="00D06B8B" w:rsidRPr="00C624C0">
        <w:rPr>
          <w:lang w:val="vi-VN"/>
        </w:rPr>
        <w:t>.</w:t>
      </w:r>
      <w:r w:rsidRPr="00C624C0">
        <w:t xml:space="preserve"> NGHỈ PHÉP VIỆC RIÊNG</w:t>
      </w:r>
    </w:p>
    <w:p w:rsidR="00192856" w:rsidRPr="000807D9" w:rsidRDefault="000D0BBC" w:rsidP="000D0BBC">
      <w:pPr>
        <w:pStyle w:val="Heading1"/>
        <w:spacing w:line="276" w:lineRule="auto"/>
        <w:ind w:left="284"/>
        <w:jc w:val="both"/>
        <w:rPr>
          <w:b w:val="0"/>
          <w:bCs w:val="0"/>
        </w:rPr>
      </w:pPr>
      <w:r w:rsidRPr="000807D9">
        <w:rPr>
          <w:b w:val="0"/>
          <w:bCs w:val="0"/>
          <w:lang w:val="vi-VN"/>
        </w:rPr>
        <w:t xml:space="preserve">1. </w:t>
      </w:r>
      <w:r w:rsidR="00192856" w:rsidRPr="000807D9">
        <w:rPr>
          <w:b w:val="0"/>
          <w:bCs w:val="0"/>
        </w:rPr>
        <w:t>Có hưởng</w:t>
      </w:r>
      <w:r w:rsidR="00192856" w:rsidRPr="000807D9">
        <w:rPr>
          <w:b w:val="0"/>
          <w:bCs w:val="0"/>
          <w:spacing w:val="-4"/>
        </w:rPr>
        <w:t xml:space="preserve"> </w:t>
      </w:r>
      <w:r w:rsidR="00192856" w:rsidRPr="000807D9">
        <w:rPr>
          <w:b w:val="0"/>
          <w:bCs w:val="0"/>
        </w:rPr>
        <w:t>lương:</w:t>
      </w:r>
    </w:p>
    <w:p w:rsidR="000D0BBC" w:rsidRPr="00C624C0" w:rsidRDefault="00192856" w:rsidP="000D0BBC">
      <w:pPr>
        <w:pStyle w:val="BodyText"/>
        <w:spacing w:before="129" w:line="276" w:lineRule="auto"/>
        <w:ind w:left="284"/>
        <w:jc w:val="both"/>
      </w:pPr>
      <w:r w:rsidRPr="00C624C0">
        <w:t>Nhân viên làm việc theo HĐLĐ được nghỉ phép việc riêng hưởng nguyên thu nhập thực lĩnh trong những trường hợp sau:</w:t>
      </w:r>
    </w:p>
    <w:p w:rsidR="000D0BBC" w:rsidRPr="00C624C0" w:rsidRDefault="000D0BBC" w:rsidP="000D0BBC">
      <w:pPr>
        <w:pStyle w:val="BodyText"/>
        <w:spacing w:before="129" w:line="276" w:lineRule="auto"/>
        <w:ind w:left="284"/>
        <w:jc w:val="both"/>
      </w:pPr>
      <w:r w:rsidRPr="00C624C0">
        <w:rPr>
          <w:lang w:val="vi-VN"/>
        </w:rPr>
        <w:t xml:space="preserve">- </w:t>
      </w:r>
      <w:r w:rsidR="00192856" w:rsidRPr="00C624C0">
        <w:t>Kết hôn: nghỉ 03</w:t>
      </w:r>
      <w:r w:rsidR="00192856" w:rsidRPr="00C624C0">
        <w:rPr>
          <w:spacing w:val="4"/>
        </w:rPr>
        <w:t xml:space="preserve"> </w:t>
      </w:r>
      <w:r w:rsidR="00192856" w:rsidRPr="00C624C0">
        <w:t>ngày;</w:t>
      </w:r>
    </w:p>
    <w:p w:rsidR="00192856" w:rsidRPr="00C624C0" w:rsidRDefault="000D0BBC" w:rsidP="000D0BBC">
      <w:pPr>
        <w:pStyle w:val="BodyText"/>
        <w:spacing w:before="129" w:line="276" w:lineRule="auto"/>
        <w:ind w:left="284"/>
        <w:jc w:val="both"/>
      </w:pPr>
      <w:r w:rsidRPr="00C624C0">
        <w:rPr>
          <w:lang w:val="vi-VN"/>
        </w:rPr>
        <w:t xml:space="preserve">- </w:t>
      </w:r>
      <w:r w:rsidR="00192856" w:rsidRPr="00C624C0">
        <w:t>Con đẻ, con nuôi kết hôn: nghỉ 01</w:t>
      </w:r>
      <w:r w:rsidR="00192856" w:rsidRPr="00C624C0">
        <w:rPr>
          <w:spacing w:val="9"/>
        </w:rPr>
        <w:t xml:space="preserve"> </w:t>
      </w:r>
      <w:r w:rsidR="00192856" w:rsidRPr="00C624C0">
        <w:t>ngày;</w:t>
      </w:r>
    </w:p>
    <w:p w:rsidR="000D0BBC" w:rsidRPr="00C624C0" w:rsidRDefault="00192856" w:rsidP="000D0BBC">
      <w:pPr>
        <w:pStyle w:val="BodyText"/>
        <w:spacing w:before="133" w:line="276" w:lineRule="auto"/>
        <w:ind w:left="284" w:right="116" w:firstLine="5"/>
        <w:jc w:val="both"/>
      </w:pPr>
      <w:r w:rsidRPr="00C624C0">
        <w:t>- Cha mẹ đẻ, cha mẹ nuôi; cha mẹ đẻ, cha mẹ nuôi của vợ hoặc chồng; vợ hoặc chồng; con đẻ, con nuôi chết: nghỉ 03 ngày.</w:t>
      </w:r>
    </w:p>
    <w:p w:rsidR="00192856" w:rsidRPr="00C624C0" w:rsidRDefault="000D0BBC" w:rsidP="000D0BBC">
      <w:pPr>
        <w:pStyle w:val="BodyText"/>
        <w:spacing w:before="133" w:line="276" w:lineRule="auto"/>
        <w:ind w:left="284" w:right="116" w:firstLine="5"/>
        <w:jc w:val="both"/>
      </w:pPr>
      <w:r w:rsidRPr="00C624C0">
        <w:rPr>
          <w:lang w:val="vi-VN"/>
        </w:rPr>
        <w:t xml:space="preserve">2. </w:t>
      </w:r>
      <w:r w:rsidR="00192856" w:rsidRPr="00C624C0">
        <w:t>Không hưởng</w:t>
      </w:r>
      <w:r w:rsidR="00192856" w:rsidRPr="00C624C0">
        <w:rPr>
          <w:spacing w:val="-8"/>
        </w:rPr>
        <w:t xml:space="preserve"> </w:t>
      </w:r>
      <w:r w:rsidR="00192856" w:rsidRPr="00C624C0">
        <w:t>lương:</w:t>
      </w:r>
    </w:p>
    <w:p w:rsidR="000D0BBC" w:rsidRPr="000807D9" w:rsidRDefault="00192856" w:rsidP="00A91AFD">
      <w:pPr>
        <w:pStyle w:val="Heading1"/>
        <w:spacing w:before="60" w:line="276" w:lineRule="auto"/>
        <w:ind w:left="284"/>
        <w:jc w:val="both"/>
        <w:rPr>
          <w:b w:val="0"/>
          <w:bCs w:val="0"/>
          <w:lang w:val="vi-VN"/>
        </w:rPr>
      </w:pPr>
      <w:r w:rsidRPr="000807D9">
        <w:rPr>
          <w:b w:val="0"/>
          <w:bCs w:val="0"/>
        </w:rPr>
        <w:t xml:space="preserve">Trong một số trường hợp đặc biệt, nhân viên có thể thỏa thuận với Công ty xin phép nghỉ </w:t>
      </w:r>
      <w:r w:rsidRPr="000807D9">
        <w:rPr>
          <w:b w:val="0"/>
          <w:bCs w:val="0"/>
          <w:spacing w:val="-44"/>
        </w:rPr>
        <w:t xml:space="preserve"> </w:t>
      </w:r>
      <w:r w:rsidRPr="000807D9">
        <w:rPr>
          <w:b w:val="0"/>
          <w:bCs w:val="0"/>
        </w:rPr>
        <w:t>không hưởng lương. Điều này chỉ được xem xét chấp thuận khi ngày phép thường niên của nhân viên đã sử dụng</w:t>
      </w:r>
      <w:r w:rsidR="00EC31C8" w:rsidRPr="000807D9">
        <w:rPr>
          <w:b w:val="0"/>
          <w:bCs w:val="0"/>
          <w:lang w:val="vi-VN"/>
        </w:rPr>
        <w:t>.</w:t>
      </w:r>
      <w:bookmarkStart w:id="63" w:name="CHƯƠNG_V:_TRẬT_TỰ_CÔNG_TY"/>
      <w:bookmarkStart w:id="64" w:name="_bookmark26"/>
      <w:bookmarkStart w:id="65" w:name="_bookmark25"/>
      <w:bookmarkStart w:id="66" w:name="1.2._Chế_độ_thai_sản:"/>
      <w:bookmarkStart w:id="67" w:name="ĐIỀU_22:_NGHỈ_PHÉP_VIỆC_RIÊNG"/>
      <w:bookmarkEnd w:id="63"/>
      <w:bookmarkEnd w:id="64"/>
      <w:bookmarkEnd w:id="65"/>
      <w:bookmarkEnd w:id="66"/>
      <w:bookmarkEnd w:id="67"/>
    </w:p>
    <w:p w:rsidR="000D0BBC" w:rsidRPr="00C624C0" w:rsidRDefault="000D0BBC" w:rsidP="00A91AFD">
      <w:pPr>
        <w:pStyle w:val="Heading1"/>
        <w:spacing w:before="60" w:line="276" w:lineRule="auto"/>
        <w:ind w:left="284"/>
        <w:jc w:val="both"/>
        <w:sectPr w:rsidR="000D0BBC" w:rsidRPr="00C624C0" w:rsidSect="006B3622">
          <w:pgSz w:w="12240" w:h="15840"/>
          <w:pgMar w:top="1200" w:right="700" w:bottom="1200" w:left="860" w:header="0" w:footer="1008" w:gutter="0"/>
          <w:cols w:space="720"/>
          <w:titlePg/>
          <w:docGrid w:linePitch="360"/>
        </w:sectPr>
      </w:pPr>
    </w:p>
    <w:p w:rsidR="00192856" w:rsidRPr="00C624C0" w:rsidRDefault="00192856" w:rsidP="000D0BBC">
      <w:pPr>
        <w:pStyle w:val="Heading1"/>
        <w:spacing w:before="60" w:line="276" w:lineRule="auto"/>
        <w:ind w:left="284"/>
        <w:jc w:val="center"/>
        <w:rPr>
          <w:lang w:val="vi-VN"/>
        </w:rPr>
      </w:pPr>
      <w:r w:rsidRPr="00C624C0">
        <w:lastRenderedPageBreak/>
        <w:t>CHƯƠNG V: TRẬT TỰ CÔNG TY</w:t>
      </w:r>
    </w:p>
    <w:p w:rsidR="00192856" w:rsidRPr="00C624C0" w:rsidRDefault="00192856" w:rsidP="00A91AFD">
      <w:pPr>
        <w:pStyle w:val="BodyText"/>
        <w:spacing w:before="6" w:line="276" w:lineRule="auto"/>
        <w:ind w:left="284"/>
        <w:jc w:val="both"/>
        <w:rPr>
          <w:b/>
        </w:rPr>
      </w:pPr>
    </w:p>
    <w:p w:rsidR="00192856" w:rsidRPr="00C624C0" w:rsidRDefault="00192856" w:rsidP="00A91AFD">
      <w:pPr>
        <w:pStyle w:val="Heading1"/>
        <w:spacing w:line="276" w:lineRule="auto"/>
        <w:ind w:left="284"/>
        <w:jc w:val="both"/>
      </w:pPr>
      <w:bookmarkStart w:id="68" w:name="ĐIỀU_23:_TÁC_PHONG,_KỶ_LUẬT_TRONG_KHI_LÀ"/>
      <w:bookmarkStart w:id="69" w:name="_bookmark27"/>
      <w:bookmarkEnd w:id="68"/>
      <w:bookmarkEnd w:id="69"/>
      <w:r w:rsidRPr="00C624C0">
        <w:t>ĐIỀU 2</w:t>
      </w:r>
      <w:r w:rsidR="00A91AFD" w:rsidRPr="00C624C0">
        <w:rPr>
          <w:lang w:val="vi-VN"/>
        </w:rPr>
        <w:t>2</w:t>
      </w:r>
      <w:r w:rsidR="00D06B8B" w:rsidRPr="00C624C0">
        <w:rPr>
          <w:lang w:val="vi-VN"/>
        </w:rPr>
        <w:t>.</w:t>
      </w:r>
      <w:r w:rsidRPr="00C624C0">
        <w:t xml:space="preserve"> TÁC PHONG, KỶ LUẬT TRONG KHI LÀM VIỆC</w:t>
      </w:r>
    </w:p>
    <w:p w:rsidR="00192856" w:rsidRPr="00C624C0" w:rsidRDefault="00192856" w:rsidP="00A91AFD">
      <w:pPr>
        <w:pStyle w:val="BodyText"/>
        <w:spacing w:before="105" w:line="276" w:lineRule="auto"/>
        <w:ind w:left="284" w:right="215"/>
        <w:jc w:val="both"/>
      </w:pPr>
      <w:r w:rsidRPr="00C624C0">
        <w:t xml:space="preserve">Công ty luôn tạo ra một môi trường làm việc tốt nhất cho Nhân viên, tạo dựng hình ảnh uy tín </w:t>
      </w:r>
      <w:r w:rsidRPr="00C624C0">
        <w:rPr>
          <w:spacing w:val="-3"/>
        </w:rPr>
        <w:t>và</w:t>
      </w:r>
      <w:r w:rsidRPr="00C624C0">
        <w:rPr>
          <w:spacing w:val="-6"/>
        </w:rPr>
        <w:t xml:space="preserve"> </w:t>
      </w:r>
      <w:r w:rsidRPr="00C624C0">
        <w:t>danh</w:t>
      </w:r>
      <w:r w:rsidRPr="00C624C0">
        <w:rPr>
          <w:spacing w:val="-6"/>
        </w:rPr>
        <w:t xml:space="preserve"> </w:t>
      </w:r>
      <w:r w:rsidRPr="00C624C0">
        <w:t>tiếng</w:t>
      </w:r>
      <w:r w:rsidRPr="00C624C0">
        <w:rPr>
          <w:spacing w:val="-11"/>
        </w:rPr>
        <w:t xml:space="preserve"> </w:t>
      </w:r>
      <w:r w:rsidRPr="00C624C0">
        <w:t>tốt</w:t>
      </w:r>
      <w:r w:rsidRPr="00C624C0">
        <w:rPr>
          <w:spacing w:val="-6"/>
        </w:rPr>
        <w:t xml:space="preserve"> </w:t>
      </w:r>
      <w:r w:rsidRPr="00C624C0">
        <w:t>với</w:t>
      </w:r>
      <w:r w:rsidRPr="00C624C0">
        <w:rPr>
          <w:spacing w:val="-2"/>
        </w:rPr>
        <w:t xml:space="preserve"> </w:t>
      </w:r>
      <w:r w:rsidRPr="00C624C0">
        <w:t>khách</w:t>
      </w:r>
      <w:r w:rsidRPr="00C624C0">
        <w:rPr>
          <w:spacing w:val="-6"/>
        </w:rPr>
        <w:t xml:space="preserve"> </w:t>
      </w:r>
      <w:r w:rsidRPr="00C624C0">
        <w:t>hàng.</w:t>
      </w:r>
      <w:r w:rsidRPr="00C624C0">
        <w:rPr>
          <w:spacing w:val="-4"/>
        </w:rPr>
        <w:t xml:space="preserve"> </w:t>
      </w:r>
      <w:r w:rsidRPr="00C624C0">
        <w:t>Chính</w:t>
      </w:r>
      <w:r w:rsidRPr="00C624C0">
        <w:rPr>
          <w:spacing w:val="-6"/>
        </w:rPr>
        <w:t xml:space="preserve"> </w:t>
      </w:r>
      <w:r w:rsidRPr="00C624C0">
        <w:rPr>
          <w:spacing w:val="-3"/>
        </w:rPr>
        <w:t>vì</w:t>
      </w:r>
      <w:r w:rsidRPr="00C624C0">
        <w:rPr>
          <w:spacing w:val="-2"/>
        </w:rPr>
        <w:t xml:space="preserve"> </w:t>
      </w:r>
      <w:r w:rsidRPr="00C624C0">
        <w:t>vậy,</w:t>
      </w:r>
      <w:r w:rsidRPr="00C624C0">
        <w:rPr>
          <w:spacing w:val="-4"/>
        </w:rPr>
        <w:t xml:space="preserve"> </w:t>
      </w:r>
      <w:r w:rsidRPr="00C624C0">
        <w:t>Nhân</w:t>
      </w:r>
      <w:r w:rsidRPr="00C624C0">
        <w:rPr>
          <w:spacing w:val="-6"/>
        </w:rPr>
        <w:t xml:space="preserve"> </w:t>
      </w:r>
      <w:r w:rsidRPr="00C624C0">
        <w:t>viên</w:t>
      </w:r>
      <w:r w:rsidRPr="00C624C0">
        <w:rPr>
          <w:spacing w:val="-6"/>
        </w:rPr>
        <w:t xml:space="preserve"> </w:t>
      </w:r>
      <w:r w:rsidRPr="00C624C0">
        <w:t>có</w:t>
      </w:r>
      <w:r w:rsidRPr="00C624C0">
        <w:rPr>
          <w:spacing w:val="-6"/>
        </w:rPr>
        <w:t xml:space="preserve"> </w:t>
      </w:r>
      <w:r w:rsidRPr="00C624C0">
        <w:t>trách</w:t>
      </w:r>
      <w:r w:rsidRPr="00C624C0">
        <w:rPr>
          <w:spacing w:val="-6"/>
        </w:rPr>
        <w:t xml:space="preserve"> </w:t>
      </w:r>
      <w:r w:rsidRPr="00C624C0">
        <w:t>nhiệm</w:t>
      </w:r>
      <w:r w:rsidRPr="00C624C0">
        <w:rPr>
          <w:spacing w:val="-11"/>
        </w:rPr>
        <w:t xml:space="preserve"> </w:t>
      </w:r>
      <w:r w:rsidRPr="00C624C0">
        <w:t>tuân</w:t>
      </w:r>
      <w:r w:rsidRPr="00C624C0">
        <w:rPr>
          <w:spacing w:val="-6"/>
        </w:rPr>
        <w:t xml:space="preserve"> </w:t>
      </w:r>
      <w:r w:rsidRPr="00C624C0">
        <w:t>thủ</w:t>
      </w:r>
      <w:r w:rsidRPr="00C624C0">
        <w:rPr>
          <w:spacing w:val="-1"/>
        </w:rPr>
        <w:t xml:space="preserve"> </w:t>
      </w:r>
      <w:r w:rsidRPr="00C624C0">
        <w:t>các</w:t>
      </w:r>
      <w:r w:rsidRPr="00C624C0">
        <w:rPr>
          <w:spacing w:val="-11"/>
        </w:rPr>
        <w:t xml:space="preserve"> </w:t>
      </w:r>
      <w:r w:rsidRPr="00C624C0">
        <w:t>quy</w:t>
      </w:r>
      <w:r w:rsidRPr="00C624C0">
        <w:rPr>
          <w:spacing w:val="-10"/>
        </w:rPr>
        <w:t xml:space="preserve"> </w:t>
      </w:r>
      <w:r w:rsidRPr="00C624C0">
        <w:t>định sau:</w:t>
      </w:r>
    </w:p>
    <w:p w:rsidR="00192856" w:rsidRPr="00C624C0" w:rsidRDefault="00192856" w:rsidP="00A91AFD">
      <w:pPr>
        <w:pStyle w:val="ListParagraph"/>
        <w:numPr>
          <w:ilvl w:val="0"/>
          <w:numId w:val="17"/>
        </w:numPr>
        <w:tabs>
          <w:tab w:val="clear" w:pos="425"/>
        </w:tabs>
        <w:spacing w:line="276" w:lineRule="auto"/>
        <w:ind w:left="447" w:hangingChars="172" w:hanging="447"/>
        <w:jc w:val="both"/>
        <w:rPr>
          <w:sz w:val="26"/>
          <w:szCs w:val="26"/>
        </w:rPr>
      </w:pPr>
      <w:r w:rsidRPr="00C624C0">
        <w:rPr>
          <w:sz w:val="26"/>
          <w:szCs w:val="26"/>
        </w:rPr>
        <w:t xml:space="preserve">Đi làm </w:t>
      </w:r>
      <w:r w:rsidRPr="00C624C0">
        <w:rPr>
          <w:spacing w:val="-3"/>
          <w:sz w:val="26"/>
          <w:szCs w:val="26"/>
        </w:rPr>
        <w:t xml:space="preserve">và </w:t>
      </w:r>
      <w:r w:rsidRPr="00C624C0">
        <w:rPr>
          <w:sz w:val="26"/>
          <w:szCs w:val="26"/>
        </w:rPr>
        <w:t>họp đúng</w:t>
      </w:r>
      <w:r w:rsidRPr="00C624C0">
        <w:rPr>
          <w:spacing w:val="2"/>
          <w:sz w:val="26"/>
          <w:szCs w:val="26"/>
        </w:rPr>
        <w:t xml:space="preserve"> </w:t>
      </w:r>
      <w:r w:rsidRPr="00C624C0">
        <w:rPr>
          <w:sz w:val="26"/>
          <w:szCs w:val="26"/>
        </w:rPr>
        <w:t>giờ.</w:t>
      </w:r>
    </w:p>
    <w:p w:rsidR="00192856" w:rsidRPr="00C624C0" w:rsidRDefault="00192856" w:rsidP="00A91AFD">
      <w:pPr>
        <w:pStyle w:val="ListParagraph"/>
        <w:numPr>
          <w:ilvl w:val="0"/>
          <w:numId w:val="17"/>
        </w:numPr>
        <w:tabs>
          <w:tab w:val="clear" w:pos="425"/>
        </w:tabs>
        <w:spacing w:before="128" w:line="276" w:lineRule="auto"/>
        <w:ind w:left="447" w:hangingChars="172" w:hanging="447"/>
        <w:jc w:val="both"/>
        <w:rPr>
          <w:sz w:val="26"/>
          <w:szCs w:val="26"/>
        </w:rPr>
      </w:pPr>
      <w:r w:rsidRPr="00C624C0">
        <w:rPr>
          <w:sz w:val="26"/>
          <w:szCs w:val="26"/>
        </w:rPr>
        <w:t>Thông</w:t>
      </w:r>
      <w:r w:rsidRPr="00C624C0">
        <w:rPr>
          <w:spacing w:val="-13"/>
          <w:sz w:val="26"/>
          <w:szCs w:val="26"/>
        </w:rPr>
        <w:t xml:space="preserve"> </w:t>
      </w:r>
      <w:r w:rsidRPr="00C624C0">
        <w:rPr>
          <w:sz w:val="26"/>
          <w:szCs w:val="26"/>
        </w:rPr>
        <w:t>báo</w:t>
      </w:r>
      <w:r w:rsidRPr="00C624C0">
        <w:rPr>
          <w:spacing w:val="-8"/>
          <w:sz w:val="26"/>
          <w:szCs w:val="26"/>
        </w:rPr>
        <w:t xml:space="preserve"> </w:t>
      </w:r>
      <w:r w:rsidRPr="00C624C0">
        <w:rPr>
          <w:sz w:val="26"/>
          <w:szCs w:val="26"/>
        </w:rPr>
        <w:t>trước</w:t>
      </w:r>
      <w:r w:rsidRPr="00C624C0">
        <w:rPr>
          <w:spacing w:val="-7"/>
          <w:sz w:val="26"/>
          <w:szCs w:val="26"/>
        </w:rPr>
        <w:t xml:space="preserve"> </w:t>
      </w:r>
      <w:r w:rsidRPr="00C624C0">
        <w:rPr>
          <w:sz w:val="26"/>
          <w:szCs w:val="26"/>
        </w:rPr>
        <w:t>nếu</w:t>
      </w:r>
      <w:r w:rsidRPr="00C624C0">
        <w:rPr>
          <w:spacing w:val="-3"/>
          <w:sz w:val="26"/>
          <w:szCs w:val="26"/>
        </w:rPr>
        <w:t xml:space="preserve"> </w:t>
      </w:r>
      <w:r w:rsidRPr="00C624C0">
        <w:rPr>
          <w:sz w:val="26"/>
          <w:szCs w:val="26"/>
        </w:rPr>
        <w:t>không</w:t>
      </w:r>
      <w:r w:rsidRPr="00C624C0">
        <w:rPr>
          <w:spacing w:val="-12"/>
          <w:sz w:val="26"/>
          <w:szCs w:val="26"/>
        </w:rPr>
        <w:t xml:space="preserve"> </w:t>
      </w:r>
      <w:r w:rsidRPr="00C624C0">
        <w:rPr>
          <w:sz w:val="26"/>
          <w:szCs w:val="26"/>
        </w:rPr>
        <w:t>tham</w:t>
      </w:r>
      <w:r w:rsidRPr="00C624C0">
        <w:rPr>
          <w:spacing w:val="-12"/>
          <w:sz w:val="26"/>
          <w:szCs w:val="26"/>
        </w:rPr>
        <w:t xml:space="preserve"> </w:t>
      </w:r>
      <w:r w:rsidRPr="00C624C0">
        <w:rPr>
          <w:sz w:val="26"/>
          <w:szCs w:val="26"/>
        </w:rPr>
        <w:t>dự</w:t>
      </w:r>
      <w:r w:rsidRPr="00C624C0">
        <w:rPr>
          <w:spacing w:val="-9"/>
          <w:sz w:val="26"/>
          <w:szCs w:val="26"/>
        </w:rPr>
        <w:t xml:space="preserve"> </w:t>
      </w:r>
      <w:r w:rsidRPr="00C624C0">
        <w:rPr>
          <w:sz w:val="26"/>
          <w:szCs w:val="26"/>
        </w:rPr>
        <w:t>họp</w:t>
      </w:r>
      <w:r w:rsidRPr="00C624C0">
        <w:rPr>
          <w:spacing w:val="-8"/>
          <w:sz w:val="26"/>
          <w:szCs w:val="26"/>
        </w:rPr>
        <w:t xml:space="preserve"> </w:t>
      </w:r>
      <w:r w:rsidRPr="00C624C0">
        <w:rPr>
          <w:sz w:val="26"/>
          <w:szCs w:val="26"/>
        </w:rPr>
        <w:t>được.</w:t>
      </w:r>
    </w:p>
    <w:p w:rsidR="00192856" w:rsidRPr="00C624C0" w:rsidRDefault="00192856" w:rsidP="00A91AFD">
      <w:pPr>
        <w:pStyle w:val="ListParagraph"/>
        <w:numPr>
          <w:ilvl w:val="0"/>
          <w:numId w:val="17"/>
        </w:numPr>
        <w:tabs>
          <w:tab w:val="clear" w:pos="425"/>
        </w:tabs>
        <w:spacing w:before="133" w:line="276" w:lineRule="auto"/>
        <w:ind w:left="447" w:hangingChars="172" w:hanging="447"/>
        <w:jc w:val="both"/>
        <w:rPr>
          <w:sz w:val="26"/>
          <w:szCs w:val="26"/>
        </w:rPr>
      </w:pPr>
      <w:r w:rsidRPr="00C624C0">
        <w:rPr>
          <w:sz w:val="26"/>
          <w:szCs w:val="26"/>
        </w:rPr>
        <w:t>Báo cho Cấp trên trực tiếp nếu vắng mặt</w:t>
      </w:r>
      <w:r w:rsidR="009C0B2F">
        <w:rPr>
          <w:sz w:val="26"/>
          <w:szCs w:val="26"/>
          <w:lang w:val="vi-VN"/>
        </w:rPr>
        <w:t xml:space="preserve"> khi họp</w:t>
      </w:r>
      <w:r w:rsidRPr="00C624C0">
        <w:rPr>
          <w:sz w:val="26"/>
          <w:szCs w:val="26"/>
        </w:rPr>
        <w:t xml:space="preserve"> </w:t>
      </w:r>
      <w:r w:rsidRPr="00C624C0">
        <w:rPr>
          <w:spacing w:val="-3"/>
          <w:sz w:val="26"/>
          <w:szCs w:val="26"/>
        </w:rPr>
        <w:t xml:space="preserve">vì </w:t>
      </w:r>
      <w:r w:rsidRPr="00C624C0">
        <w:rPr>
          <w:sz w:val="26"/>
          <w:szCs w:val="26"/>
        </w:rPr>
        <w:t xml:space="preserve">bệnh hay </w:t>
      </w:r>
      <w:r w:rsidRPr="00C624C0">
        <w:rPr>
          <w:spacing w:val="-3"/>
          <w:sz w:val="26"/>
          <w:szCs w:val="26"/>
        </w:rPr>
        <w:t xml:space="preserve">vì </w:t>
      </w:r>
      <w:r w:rsidRPr="00C624C0">
        <w:rPr>
          <w:sz w:val="26"/>
          <w:szCs w:val="26"/>
        </w:rPr>
        <w:t>lý do khẩn cấp nào</w:t>
      </w:r>
      <w:r w:rsidRPr="00C624C0">
        <w:rPr>
          <w:spacing w:val="2"/>
          <w:sz w:val="26"/>
          <w:szCs w:val="26"/>
        </w:rPr>
        <w:t xml:space="preserve"> </w:t>
      </w:r>
      <w:r w:rsidRPr="00C624C0">
        <w:rPr>
          <w:sz w:val="26"/>
          <w:szCs w:val="26"/>
        </w:rPr>
        <w:t>khác.</w:t>
      </w:r>
    </w:p>
    <w:p w:rsidR="00F42907" w:rsidRPr="00C624C0" w:rsidRDefault="00192856" w:rsidP="00A91AFD">
      <w:pPr>
        <w:pStyle w:val="ListParagraph"/>
        <w:numPr>
          <w:ilvl w:val="0"/>
          <w:numId w:val="17"/>
        </w:numPr>
        <w:tabs>
          <w:tab w:val="clear" w:pos="425"/>
        </w:tabs>
        <w:spacing w:before="133" w:line="276" w:lineRule="auto"/>
        <w:ind w:left="447" w:hangingChars="172" w:hanging="447"/>
        <w:jc w:val="both"/>
        <w:rPr>
          <w:sz w:val="26"/>
          <w:szCs w:val="26"/>
        </w:rPr>
      </w:pPr>
      <w:r w:rsidRPr="00C624C0">
        <w:rPr>
          <w:sz w:val="26"/>
          <w:szCs w:val="26"/>
        </w:rPr>
        <w:t>Phải tôn trọng cấp trên và đồng nghiệp trong cuộc họp. Không nói leo, làm việc riêng khi người khác đang trình bày trong cuộc họp.</w:t>
      </w:r>
    </w:p>
    <w:p w:rsidR="00192856" w:rsidRPr="00C624C0" w:rsidRDefault="00192856" w:rsidP="00A91AFD">
      <w:pPr>
        <w:pStyle w:val="ListParagraph"/>
        <w:numPr>
          <w:ilvl w:val="0"/>
          <w:numId w:val="17"/>
        </w:numPr>
        <w:tabs>
          <w:tab w:val="clear" w:pos="425"/>
        </w:tabs>
        <w:spacing w:before="137" w:line="276" w:lineRule="auto"/>
        <w:ind w:left="447" w:right="215" w:hangingChars="172" w:hanging="447"/>
        <w:jc w:val="both"/>
        <w:rPr>
          <w:sz w:val="26"/>
          <w:szCs w:val="26"/>
        </w:rPr>
      </w:pPr>
      <w:r w:rsidRPr="00C624C0">
        <w:rPr>
          <w:sz w:val="26"/>
          <w:szCs w:val="26"/>
        </w:rPr>
        <w:t xml:space="preserve">Mặc đồng phục/trang phục công sở lịch sự đúng quy định công ty </w:t>
      </w:r>
      <w:r w:rsidRPr="00C624C0">
        <w:rPr>
          <w:spacing w:val="-3"/>
          <w:sz w:val="26"/>
          <w:szCs w:val="26"/>
        </w:rPr>
        <w:t xml:space="preserve">và </w:t>
      </w:r>
      <w:r w:rsidRPr="00C624C0">
        <w:rPr>
          <w:sz w:val="26"/>
          <w:szCs w:val="26"/>
        </w:rPr>
        <w:t>khi làm việc trực tiếp với khách</w:t>
      </w:r>
      <w:r w:rsidRPr="00C624C0">
        <w:rPr>
          <w:spacing w:val="4"/>
          <w:sz w:val="26"/>
          <w:szCs w:val="26"/>
        </w:rPr>
        <w:t xml:space="preserve"> </w:t>
      </w:r>
      <w:r w:rsidRPr="00C624C0">
        <w:rPr>
          <w:sz w:val="26"/>
          <w:szCs w:val="26"/>
        </w:rPr>
        <w:t>hàng.</w:t>
      </w:r>
    </w:p>
    <w:p w:rsidR="00192856" w:rsidRPr="00C624C0" w:rsidRDefault="00192856" w:rsidP="00A91AFD">
      <w:pPr>
        <w:pStyle w:val="ListParagraph"/>
        <w:numPr>
          <w:ilvl w:val="0"/>
          <w:numId w:val="18"/>
        </w:numPr>
        <w:tabs>
          <w:tab w:val="left" w:pos="850"/>
        </w:tabs>
        <w:spacing w:line="276" w:lineRule="auto"/>
        <w:ind w:left="447" w:hangingChars="172" w:hanging="447"/>
        <w:jc w:val="both"/>
        <w:rPr>
          <w:sz w:val="26"/>
          <w:szCs w:val="26"/>
        </w:rPr>
      </w:pPr>
      <w:r w:rsidRPr="00C624C0">
        <w:rPr>
          <w:sz w:val="26"/>
          <w:szCs w:val="26"/>
        </w:rPr>
        <w:t>Thứ 2: Mặc áo đồng phục Công ty. R</w:t>
      </w:r>
      <w:r w:rsidRPr="00C624C0">
        <w:rPr>
          <w:rFonts w:eastAsia="Arial"/>
          <w:color w:val="333333"/>
          <w:sz w:val="26"/>
          <w:szCs w:val="26"/>
        </w:rPr>
        <w:t>iêng với trường hợp chưa có áo đồng phục thì mặc theo quy định thường ngày.</w:t>
      </w:r>
    </w:p>
    <w:p w:rsidR="00192856" w:rsidRPr="00C624C0" w:rsidRDefault="00192856" w:rsidP="00A91AFD">
      <w:pPr>
        <w:pStyle w:val="ListParagraph"/>
        <w:numPr>
          <w:ilvl w:val="0"/>
          <w:numId w:val="18"/>
        </w:numPr>
        <w:tabs>
          <w:tab w:val="left" w:pos="850"/>
        </w:tabs>
        <w:spacing w:line="276" w:lineRule="auto"/>
        <w:ind w:left="447" w:hangingChars="172" w:hanging="447"/>
        <w:jc w:val="both"/>
        <w:rPr>
          <w:sz w:val="26"/>
          <w:szCs w:val="26"/>
        </w:rPr>
      </w:pPr>
      <w:r w:rsidRPr="00C624C0">
        <w:rPr>
          <w:sz w:val="26"/>
          <w:szCs w:val="26"/>
        </w:rPr>
        <w:t>Thứ 3 đến Thứ 6: Mặc trang phục tự do nhưng bảo đảm lịch sự</w:t>
      </w:r>
      <w:r w:rsidR="009C0B2F">
        <w:rPr>
          <w:sz w:val="26"/>
          <w:szCs w:val="26"/>
          <w:lang w:val="vi-VN"/>
        </w:rPr>
        <w:t xml:space="preserve"> </w:t>
      </w:r>
      <w:r w:rsidRPr="00C624C0">
        <w:rPr>
          <w:sz w:val="26"/>
          <w:szCs w:val="26"/>
        </w:rPr>
        <w:t>phù hợp với môi trường công sở.</w:t>
      </w:r>
    </w:p>
    <w:p w:rsidR="00192856" w:rsidRPr="00C624C0" w:rsidRDefault="00192856" w:rsidP="00A91AFD">
      <w:pPr>
        <w:pStyle w:val="ListParagraph"/>
        <w:numPr>
          <w:ilvl w:val="0"/>
          <w:numId w:val="18"/>
        </w:numPr>
        <w:tabs>
          <w:tab w:val="left" w:pos="850"/>
        </w:tabs>
        <w:spacing w:line="276" w:lineRule="auto"/>
        <w:ind w:left="447" w:hangingChars="172" w:hanging="447"/>
        <w:jc w:val="both"/>
        <w:rPr>
          <w:sz w:val="26"/>
          <w:szCs w:val="26"/>
        </w:rPr>
      </w:pPr>
      <w:r w:rsidRPr="00C624C0">
        <w:rPr>
          <w:sz w:val="26"/>
          <w:szCs w:val="26"/>
        </w:rPr>
        <w:t>Riêng các vị trí phải đi gặp gỡ khách hàng, đối tác nghiêm cấm việc mang dép lê. (cả nam và nữ).</w:t>
      </w:r>
    </w:p>
    <w:p w:rsidR="00192856" w:rsidRPr="00C624C0" w:rsidRDefault="00192856" w:rsidP="00A91AFD">
      <w:pPr>
        <w:pStyle w:val="ListParagraph"/>
        <w:numPr>
          <w:ilvl w:val="0"/>
          <w:numId w:val="18"/>
        </w:numPr>
        <w:tabs>
          <w:tab w:val="left" w:pos="850"/>
        </w:tabs>
        <w:spacing w:line="276" w:lineRule="auto"/>
        <w:ind w:left="447" w:hangingChars="172" w:hanging="447"/>
        <w:jc w:val="both"/>
        <w:rPr>
          <w:sz w:val="26"/>
          <w:szCs w:val="26"/>
        </w:rPr>
      </w:pPr>
      <w:r w:rsidRPr="00C624C0">
        <w:rPr>
          <w:sz w:val="26"/>
          <w:szCs w:val="26"/>
        </w:rPr>
        <w:t xml:space="preserve">Không được hút thuốc trong phạm </w:t>
      </w:r>
      <w:r w:rsidRPr="00C624C0">
        <w:rPr>
          <w:spacing w:val="-3"/>
          <w:sz w:val="26"/>
          <w:szCs w:val="26"/>
        </w:rPr>
        <w:t xml:space="preserve">vi </w:t>
      </w:r>
      <w:r w:rsidRPr="00C624C0">
        <w:rPr>
          <w:sz w:val="26"/>
          <w:szCs w:val="26"/>
        </w:rPr>
        <w:t>Công ty,</w:t>
      </w:r>
      <w:r w:rsidRPr="00C624C0">
        <w:rPr>
          <w:spacing w:val="17"/>
          <w:sz w:val="26"/>
          <w:szCs w:val="26"/>
        </w:rPr>
        <w:t xml:space="preserve"> </w:t>
      </w:r>
      <w:r w:rsidRPr="00C624C0">
        <w:rPr>
          <w:sz w:val="26"/>
          <w:szCs w:val="26"/>
        </w:rPr>
        <w:t>uống rượu, đánh bài trong giờ làm việc.</w:t>
      </w:r>
    </w:p>
    <w:p w:rsidR="00192856" w:rsidRPr="00C624C0" w:rsidRDefault="00192856" w:rsidP="00A91AFD">
      <w:pPr>
        <w:pStyle w:val="ListParagraph"/>
        <w:numPr>
          <w:ilvl w:val="0"/>
          <w:numId w:val="17"/>
        </w:numPr>
        <w:spacing w:before="46" w:line="276" w:lineRule="auto"/>
        <w:ind w:left="447" w:hangingChars="172" w:hanging="447"/>
        <w:jc w:val="both"/>
        <w:rPr>
          <w:rFonts w:eastAsia="Arial"/>
          <w:color w:val="333333"/>
          <w:sz w:val="26"/>
          <w:szCs w:val="26"/>
        </w:rPr>
      </w:pPr>
      <w:r w:rsidRPr="00C624C0">
        <w:rPr>
          <w:sz w:val="26"/>
          <w:szCs w:val="26"/>
        </w:rPr>
        <w:t>Tắt điều hòa, các thiết bị điện khi kết thúc giờ</w:t>
      </w:r>
      <w:r w:rsidRPr="00C624C0">
        <w:rPr>
          <w:spacing w:val="6"/>
          <w:sz w:val="26"/>
          <w:szCs w:val="26"/>
        </w:rPr>
        <w:t xml:space="preserve"> </w:t>
      </w:r>
      <w:r w:rsidRPr="00C624C0">
        <w:rPr>
          <w:sz w:val="26"/>
          <w:szCs w:val="26"/>
        </w:rPr>
        <w:t>làm.</w:t>
      </w:r>
    </w:p>
    <w:p w:rsidR="00192856" w:rsidRPr="00C624C0" w:rsidRDefault="00192856" w:rsidP="00A91AFD">
      <w:pPr>
        <w:pStyle w:val="ListParagraph"/>
        <w:numPr>
          <w:ilvl w:val="0"/>
          <w:numId w:val="17"/>
        </w:numPr>
        <w:spacing w:before="46" w:line="276" w:lineRule="auto"/>
        <w:ind w:left="447" w:hangingChars="172" w:hanging="447"/>
        <w:jc w:val="both"/>
        <w:rPr>
          <w:rFonts w:eastAsia="Arial"/>
          <w:color w:val="333333"/>
          <w:sz w:val="26"/>
          <w:szCs w:val="26"/>
        </w:rPr>
      </w:pPr>
      <w:r w:rsidRPr="00C624C0">
        <w:rPr>
          <w:rFonts w:eastAsia="Arial"/>
          <w:color w:val="333333"/>
          <w:sz w:val="26"/>
          <w:szCs w:val="26"/>
        </w:rPr>
        <w:t>Không được ra vào công ty ngoài giờ làm việc</w:t>
      </w:r>
      <w:r w:rsidR="003C5EF0" w:rsidRPr="00C624C0">
        <w:rPr>
          <w:rFonts w:eastAsia="Arial"/>
          <w:color w:val="333333"/>
          <w:sz w:val="26"/>
          <w:szCs w:val="26"/>
          <w:lang w:val="vi-VN"/>
        </w:rPr>
        <w:t xml:space="preserve"> nếu không có lý do chính đáng</w:t>
      </w:r>
      <w:r w:rsidRPr="00C624C0">
        <w:rPr>
          <w:rFonts w:eastAsia="Arial"/>
          <w:color w:val="333333"/>
          <w:sz w:val="26"/>
          <w:szCs w:val="26"/>
        </w:rPr>
        <w:t xml:space="preserve"> và các ngày nghỉ nếu không có sự chấp thuận của cấp trên.</w:t>
      </w:r>
    </w:p>
    <w:p w:rsidR="009C0B2F" w:rsidRDefault="00192856" w:rsidP="009C0B2F">
      <w:pPr>
        <w:pStyle w:val="ListParagraph"/>
        <w:numPr>
          <w:ilvl w:val="0"/>
          <w:numId w:val="17"/>
        </w:numPr>
        <w:tabs>
          <w:tab w:val="clear" w:pos="425"/>
          <w:tab w:val="left" w:pos="660"/>
        </w:tabs>
        <w:spacing w:before="46" w:line="276" w:lineRule="auto"/>
        <w:ind w:left="447" w:hangingChars="172" w:hanging="447"/>
        <w:jc w:val="both"/>
        <w:rPr>
          <w:sz w:val="26"/>
          <w:szCs w:val="26"/>
        </w:rPr>
      </w:pPr>
      <w:r w:rsidRPr="00C624C0">
        <w:rPr>
          <w:rFonts w:eastAsia="Arial"/>
          <w:color w:val="333333"/>
          <w:sz w:val="26"/>
          <w:szCs w:val="26"/>
        </w:rPr>
        <w:t>Không gây mất trật tự trong giờ làm việc</w:t>
      </w:r>
      <w:r w:rsidR="009C0B2F">
        <w:rPr>
          <w:rFonts w:eastAsia="Arial"/>
          <w:color w:val="333333"/>
          <w:sz w:val="26"/>
          <w:szCs w:val="26"/>
          <w:lang w:val="vi-VN"/>
        </w:rPr>
        <w:t>:</w:t>
      </w:r>
    </w:p>
    <w:p w:rsidR="009C0B2F" w:rsidRDefault="009C0B2F" w:rsidP="009C0B2F">
      <w:pPr>
        <w:tabs>
          <w:tab w:val="left" w:pos="660"/>
        </w:tabs>
        <w:spacing w:before="46" w:line="276" w:lineRule="auto"/>
        <w:jc w:val="both"/>
        <w:rPr>
          <w:sz w:val="26"/>
          <w:szCs w:val="26"/>
          <w:lang w:val="vi-VN"/>
        </w:rPr>
      </w:pPr>
      <w:r>
        <w:rPr>
          <w:sz w:val="26"/>
          <w:szCs w:val="26"/>
        </w:rPr>
        <w:t>a</w:t>
      </w:r>
      <w:r>
        <w:rPr>
          <w:sz w:val="26"/>
          <w:szCs w:val="26"/>
          <w:lang w:val="vi-VN"/>
        </w:rPr>
        <w:t>.    Không nói chuyện lớn làm ảnh hưởng đến công việc của đồng nghiệp xung quanh.</w:t>
      </w:r>
    </w:p>
    <w:p w:rsidR="009C0B2F" w:rsidRDefault="009C0B2F" w:rsidP="009C0B2F">
      <w:pPr>
        <w:tabs>
          <w:tab w:val="left" w:pos="660"/>
        </w:tabs>
        <w:spacing w:before="46" w:line="276" w:lineRule="auto"/>
        <w:jc w:val="both"/>
        <w:rPr>
          <w:sz w:val="26"/>
          <w:szCs w:val="26"/>
          <w:lang w:val="vi-VN"/>
        </w:rPr>
      </w:pPr>
      <w:r>
        <w:rPr>
          <w:sz w:val="26"/>
          <w:szCs w:val="26"/>
          <w:lang w:val="vi-VN"/>
        </w:rPr>
        <w:t>b.    Hạn chế nói tục, chửi thề.</w:t>
      </w:r>
    </w:p>
    <w:p w:rsidR="00192856" w:rsidRPr="00C624C0" w:rsidRDefault="00192856" w:rsidP="00A91AFD">
      <w:pPr>
        <w:pStyle w:val="ListParagraph"/>
        <w:numPr>
          <w:ilvl w:val="0"/>
          <w:numId w:val="17"/>
        </w:numPr>
        <w:tabs>
          <w:tab w:val="clear" w:pos="425"/>
          <w:tab w:val="left" w:pos="660"/>
        </w:tabs>
        <w:spacing w:before="46" w:line="276" w:lineRule="auto"/>
        <w:ind w:left="447" w:hangingChars="172" w:hanging="447"/>
        <w:jc w:val="both"/>
        <w:rPr>
          <w:sz w:val="26"/>
          <w:szCs w:val="26"/>
        </w:rPr>
      </w:pPr>
      <w:r w:rsidRPr="00C624C0">
        <w:rPr>
          <w:rFonts w:eastAsia="Arial"/>
          <w:color w:val="333333"/>
          <w:sz w:val="26"/>
          <w:szCs w:val="26"/>
        </w:rPr>
        <w:t>Không được tự ý di chuyển các tài sản của Công ty mà không có sự chấp thuận của Quản lý.</w:t>
      </w:r>
    </w:p>
    <w:p w:rsidR="00192856" w:rsidRPr="00C624C0" w:rsidRDefault="00192856" w:rsidP="00A91AFD">
      <w:pPr>
        <w:pStyle w:val="ListParagraph"/>
        <w:numPr>
          <w:ilvl w:val="0"/>
          <w:numId w:val="17"/>
        </w:numPr>
        <w:tabs>
          <w:tab w:val="clear" w:pos="425"/>
          <w:tab w:val="left" w:pos="880"/>
        </w:tabs>
        <w:spacing w:before="134" w:line="276" w:lineRule="auto"/>
        <w:ind w:left="447" w:right="211" w:hangingChars="172" w:hanging="447"/>
        <w:jc w:val="both"/>
        <w:rPr>
          <w:sz w:val="26"/>
          <w:szCs w:val="26"/>
        </w:rPr>
      </w:pPr>
      <w:r w:rsidRPr="00C624C0">
        <w:rPr>
          <w:sz w:val="26"/>
          <w:szCs w:val="26"/>
        </w:rPr>
        <w:t>Không được lạm dụng quyền hành trong công</w:t>
      </w:r>
      <w:r w:rsidRPr="00C624C0">
        <w:rPr>
          <w:spacing w:val="-8"/>
          <w:sz w:val="26"/>
          <w:szCs w:val="26"/>
        </w:rPr>
        <w:t xml:space="preserve"> </w:t>
      </w:r>
      <w:r w:rsidRPr="00C624C0">
        <w:rPr>
          <w:sz w:val="26"/>
          <w:szCs w:val="26"/>
        </w:rPr>
        <w:t>việc.</w:t>
      </w:r>
    </w:p>
    <w:p w:rsidR="003C5EF0" w:rsidRPr="00C624C0" w:rsidRDefault="00192856" w:rsidP="00A91AFD">
      <w:pPr>
        <w:pStyle w:val="ListParagraph"/>
        <w:numPr>
          <w:ilvl w:val="0"/>
          <w:numId w:val="17"/>
        </w:numPr>
        <w:tabs>
          <w:tab w:val="clear" w:pos="425"/>
          <w:tab w:val="left" w:pos="880"/>
          <w:tab w:val="left" w:pos="941"/>
        </w:tabs>
        <w:spacing w:before="138" w:line="276" w:lineRule="auto"/>
        <w:ind w:left="447" w:hangingChars="172" w:hanging="447"/>
        <w:jc w:val="both"/>
        <w:rPr>
          <w:sz w:val="26"/>
          <w:szCs w:val="26"/>
        </w:rPr>
      </w:pPr>
      <w:r w:rsidRPr="00C624C0">
        <w:rPr>
          <w:sz w:val="26"/>
          <w:szCs w:val="26"/>
        </w:rPr>
        <w:t>Không được phát ngôn thô tục đối với</w:t>
      </w:r>
      <w:r w:rsidRPr="00C624C0">
        <w:rPr>
          <w:spacing w:val="-3"/>
          <w:sz w:val="26"/>
          <w:szCs w:val="26"/>
        </w:rPr>
        <w:t xml:space="preserve"> </w:t>
      </w:r>
      <w:r w:rsidRPr="00C624C0">
        <w:rPr>
          <w:sz w:val="26"/>
          <w:szCs w:val="26"/>
        </w:rPr>
        <w:t xml:space="preserve">khách hàng của Công </w:t>
      </w:r>
      <w:r w:rsidRPr="00C624C0">
        <w:rPr>
          <w:spacing w:val="-46"/>
          <w:sz w:val="26"/>
          <w:szCs w:val="26"/>
        </w:rPr>
        <w:t xml:space="preserve"> </w:t>
      </w:r>
      <w:r w:rsidRPr="00C624C0">
        <w:rPr>
          <w:sz w:val="26"/>
          <w:szCs w:val="26"/>
        </w:rPr>
        <w:t>ty.</w:t>
      </w:r>
    </w:p>
    <w:p w:rsidR="00192856" w:rsidRPr="00C624C0" w:rsidRDefault="00192856" w:rsidP="00A91AFD">
      <w:pPr>
        <w:pStyle w:val="ListParagraph"/>
        <w:numPr>
          <w:ilvl w:val="0"/>
          <w:numId w:val="17"/>
        </w:numPr>
        <w:tabs>
          <w:tab w:val="clear" w:pos="425"/>
          <w:tab w:val="left" w:pos="880"/>
          <w:tab w:val="left" w:pos="941"/>
        </w:tabs>
        <w:spacing w:before="138" w:line="276" w:lineRule="auto"/>
        <w:ind w:left="447" w:hangingChars="172" w:hanging="447"/>
        <w:jc w:val="both"/>
        <w:rPr>
          <w:sz w:val="26"/>
          <w:szCs w:val="26"/>
        </w:rPr>
      </w:pPr>
      <w:r w:rsidRPr="00C624C0">
        <w:rPr>
          <w:sz w:val="26"/>
          <w:szCs w:val="26"/>
        </w:rPr>
        <w:t xml:space="preserve">Các </w:t>
      </w:r>
      <w:r w:rsidRPr="00C624C0">
        <w:rPr>
          <w:spacing w:val="-3"/>
          <w:sz w:val="26"/>
          <w:szCs w:val="26"/>
        </w:rPr>
        <w:t xml:space="preserve">vi </w:t>
      </w:r>
      <w:r w:rsidRPr="00C624C0">
        <w:rPr>
          <w:sz w:val="26"/>
          <w:szCs w:val="26"/>
        </w:rPr>
        <w:t xml:space="preserve">phạm khác: tùy </w:t>
      </w:r>
      <w:r w:rsidRPr="00C624C0">
        <w:rPr>
          <w:spacing w:val="-3"/>
          <w:sz w:val="26"/>
          <w:szCs w:val="26"/>
        </w:rPr>
        <w:t xml:space="preserve">mức </w:t>
      </w:r>
      <w:r w:rsidRPr="00C624C0">
        <w:rPr>
          <w:sz w:val="26"/>
          <w:szCs w:val="26"/>
        </w:rPr>
        <w:t>độ nghiêm trọng sẽ có chế tài cụ</w:t>
      </w:r>
      <w:r w:rsidRPr="00C624C0">
        <w:rPr>
          <w:spacing w:val="3"/>
          <w:sz w:val="26"/>
          <w:szCs w:val="26"/>
        </w:rPr>
        <w:t xml:space="preserve"> </w:t>
      </w:r>
      <w:r w:rsidRPr="00C624C0">
        <w:rPr>
          <w:sz w:val="26"/>
          <w:szCs w:val="26"/>
        </w:rPr>
        <w:t>thể.</w:t>
      </w:r>
    </w:p>
    <w:p w:rsidR="00B50FE7" w:rsidRPr="00C624C0" w:rsidRDefault="00192856" w:rsidP="00A91AFD">
      <w:pPr>
        <w:pStyle w:val="Heading1"/>
        <w:spacing w:before="101" w:line="276" w:lineRule="auto"/>
        <w:ind w:left="284"/>
        <w:jc w:val="both"/>
        <w:rPr>
          <w:b w:val="0"/>
          <w:bCs w:val="0"/>
          <w:i/>
          <w:iCs/>
        </w:rPr>
      </w:pPr>
      <w:r w:rsidRPr="00C624C0">
        <w:rPr>
          <w:b w:val="0"/>
          <w:bCs w:val="0"/>
          <w:i/>
          <w:iCs/>
        </w:rPr>
        <w:t>Việc áp dụng chế tài phạt sẽ do phòng</w:t>
      </w:r>
      <w:r w:rsidR="00B50FE7" w:rsidRPr="00C624C0">
        <w:rPr>
          <w:b w:val="0"/>
          <w:bCs w:val="0"/>
          <w:i/>
          <w:iCs/>
          <w:lang w:val="vi-VN"/>
        </w:rPr>
        <w:t xml:space="preserve"> Hành chính – Nhân sự</w:t>
      </w:r>
      <w:r w:rsidRPr="00C624C0">
        <w:rPr>
          <w:b w:val="0"/>
          <w:bCs w:val="0"/>
          <w:i/>
          <w:iCs/>
        </w:rPr>
        <w:t xml:space="preserve"> theo dõi và áp dụng. </w:t>
      </w:r>
    </w:p>
    <w:p w:rsidR="00D06B8B" w:rsidRPr="00C624C0" w:rsidRDefault="00D06B8B" w:rsidP="00A91AFD">
      <w:pPr>
        <w:pStyle w:val="Heading1"/>
        <w:spacing w:before="101" w:line="276" w:lineRule="auto"/>
        <w:ind w:left="284"/>
        <w:jc w:val="both"/>
        <w:sectPr w:rsidR="00D06B8B" w:rsidRPr="00C624C0" w:rsidSect="006B3622">
          <w:pgSz w:w="12240" w:h="15840"/>
          <w:pgMar w:top="1200" w:right="700" w:bottom="1200" w:left="860" w:header="0" w:footer="1008" w:gutter="0"/>
          <w:cols w:space="720"/>
          <w:titlePg/>
          <w:docGrid w:linePitch="360"/>
        </w:sectPr>
      </w:pPr>
    </w:p>
    <w:p w:rsidR="00192856" w:rsidRPr="00C624C0" w:rsidRDefault="00192856" w:rsidP="00A91AFD">
      <w:pPr>
        <w:pStyle w:val="Heading1"/>
        <w:spacing w:before="101" w:line="276" w:lineRule="auto"/>
        <w:ind w:left="284"/>
        <w:jc w:val="center"/>
      </w:pPr>
      <w:r w:rsidRPr="00C624C0">
        <w:lastRenderedPageBreak/>
        <w:t>CHƯƠNG VI: AN TOÀN LAO ĐỘNG VÀ VỆ SINH LAO ĐỘNG</w:t>
      </w:r>
    </w:p>
    <w:p w:rsidR="00192856" w:rsidRPr="00C624C0" w:rsidRDefault="00192856" w:rsidP="00A91AFD">
      <w:pPr>
        <w:pStyle w:val="BodyText"/>
        <w:spacing w:before="11" w:line="276" w:lineRule="auto"/>
        <w:ind w:left="284"/>
        <w:jc w:val="both"/>
        <w:rPr>
          <w:b/>
        </w:rPr>
      </w:pPr>
    </w:p>
    <w:p w:rsidR="00192856" w:rsidRPr="00C624C0" w:rsidRDefault="00192856" w:rsidP="00A91AFD">
      <w:pPr>
        <w:pStyle w:val="Heading1"/>
        <w:spacing w:line="276" w:lineRule="auto"/>
        <w:ind w:left="284"/>
        <w:jc w:val="both"/>
      </w:pPr>
      <w:bookmarkStart w:id="70" w:name="ĐIỀU_24:_AN_TOÀN_LAO_ĐỘNG"/>
      <w:bookmarkStart w:id="71" w:name="_bookmark29"/>
      <w:bookmarkEnd w:id="70"/>
      <w:bookmarkEnd w:id="71"/>
      <w:r w:rsidRPr="00C624C0">
        <w:t>ĐIỀU 2</w:t>
      </w:r>
      <w:r w:rsidR="00A91AFD" w:rsidRPr="00C624C0">
        <w:rPr>
          <w:lang w:val="vi-VN"/>
        </w:rPr>
        <w:t>3</w:t>
      </w:r>
      <w:r w:rsidR="00D06B8B" w:rsidRPr="00C624C0">
        <w:rPr>
          <w:lang w:val="vi-VN"/>
        </w:rPr>
        <w:t>.</w:t>
      </w:r>
      <w:r w:rsidRPr="00C624C0">
        <w:t xml:space="preserve"> AN TOÀN LAO ĐỘNG</w:t>
      </w:r>
    </w:p>
    <w:p w:rsidR="00EA5770" w:rsidRPr="00C624C0" w:rsidRDefault="00EA5770" w:rsidP="00A91AFD">
      <w:pPr>
        <w:pStyle w:val="ListParagraph"/>
        <w:tabs>
          <w:tab w:val="left" w:pos="850"/>
        </w:tabs>
        <w:spacing w:before="99" w:line="276" w:lineRule="auto"/>
        <w:ind w:left="284" w:right="211" w:firstLine="0"/>
        <w:jc w:val="both"/>
        <w:rPr>
          <w:sz w:val="26"/>
          <w:szCs w:val="26"/>
        </w:rPr>
      </w:pPr>
      <w:r w:rsidRPr="00C624C0">
        <w:rPr>
          <w:sz w:val="26"/>
          <w:szCs w:val="26"/>
          <w:lang w:val="vi-VN"/>
        </w:rPr>
        <w:t xml:space="preserve">1. </w:t>
      </w:r>
      <w:r w:rsidR="00162FE1">
        <w:rPr>
          <w:sz w:val="26"/>
          <w:szCs w:val="26"/>
        </w:rPr>
        <w:t>NLĐ</w:t>
      </w:r>
      <w:r w:rsidRPr="00C624C0">
        <w:rPr>
          <w:sz w:val="26"/>
          <w:szCs w:val="26"/>
        </w:rPr>
        <w:t xml:space="preserve"> phải tuân thủ quy định về an toàn, vệ sinh lao động và báo cáo kịp thời các nguy cơ mất an toàn.</w:t>
      </w:r>
    </w:p>
    <w:p w:rsidR="00192856" w:rsidRPr="00C624C0" w:rsidRDefault="00EA5770" w:rsidP="00A91AFD">
      <w:pPr>
        <w:pStyle w:val="ListParagraph"/>
        <w:tabs>
          <w:tab w:val="left" w:pos="850"/>
        </w:tabs>
        <w:spacing w:before="99" w:line="276" w:lineRule="auto"/>
        <w:ind w:left="284" w:right="211" w:firstLine="0"/>
        <w:jc w:val="both"/>
        <w:rPr>
          <w:sz w:val="26"/>
          <w:szCs w:val="26"/>
        </w:rPr>
      </w:pPr>
      <w:r w:rsidRPr="00C624C0">
        <w:rPr>
          <w:sz w:val="26"/>
          <w:szCs w:val="26"/>
          <w:lang w:val="vi-VN"/>
        </w:rPr>
        <w:t xml:space="preserve">2. </w:t>
      </w:r>
      <w:r w:rsidR="00192856" w:rsidRPr="00C624C0">
        <w:rPr>
          <w:sz w:val="26"/>
          <w:szCs w:val="26"/>
        </w:rPr>
        <w:t xml:space="preserve">Nhân viên phải kịp thời báo cáo cho Bộ phận nhân sự/quản lý trực tiếp </w:t>
      </w:r>
      <w:r w:rsidR="00192856" w:rsidRPr="00C624C0">
        <w:rPr>
          <w:spacing w:val="-3"/>
          <w:sz w:val="26"/>
          <w:szCs w:val="26"/>
        </w:rPr>
        <w:t xml:space="preserve">về </w:t>
      </w:r>
      <w:r w:rsidR="00192856" w:rsidRPr="00C624C0">
        <w:rPr>
          <w:sz w:val="26"/>
          <w:szCs w:val="26"/>
        </w:rPr>
        <w:t>tình trạng không an toàn trong khu vực làm việc của mình ngay khi phát hiện để có biện pháp khắc</w:t>
      </w:r>
      <w:r w:rsidR="00192856" w:rsidRPr="00C624C0">
        <w:rPr>
          <w:spacing w:val="6"/>
          <w:sz w:val="26"/>
          <w:szCs w:val="26"/>
        </w:rPr>
        <w:t xml:space="preserve"> </w:t>
      </w:r>
      <w:r w:rsidR="00192856" w:rsidRPr="00C624C0">
        <w:rPr>
          <w:sz w:val="26"/>
          <w:szCs w:val="26"/>
        </w:rPr>
        <w:t>phục.</w:t>
      </w:r>
    </w:p>
    <w:p w:rsidR="00192856" w:rsidRPr="00C624C0" w:rsidRDefault="00EA5770" w:rsidP="00A91AFD">
      <w:pPr>
        <w:pStyle w:val="ListParagraph"/>
        <w:tabs>
          <w:tab w:val="left" w:pos="850"/>
        </w:tabs>
        <w:spacing w:line="276" w:lineRule="auto"/>
        <w:ind w:left="284" w:right="216" w:firstLine="0"/>
        <w:jc w:val="both"/>
        <w:rPr>
          <w:sz w:val="26"/>
          <w:szCs w:val="26"/>
        </w:rPr>
      </w:pPr>
      <w:r w:rsidRPr="00C624C0">
        <w:rPr>
          <w:sz w:val="26"/>
          <w:szCs w:val="26"/>
          <w:lang w:val="vi-VN"/>
        </w:rPr>
        <w:t xml:space="preserve">3. </w:t>
      </w:r>
      <w:r w:rsidR="00192856" w:rsidRPr="00C624C0">
        <w:rPr>
          <w:sz w:val="26"/>
          <w:szCs w:val="26"/>
        </w:rPr>
        <w:t>Trong trường hợp Nhân viên bị thương trong lúc làm việc, Nhân viên đó/các Nhân viên khác cần báo cho Quản lý trực tiếp</w:t>
      </w:r>
      <w:r w:rsidR="00192856" w:rsidRPr="00C624C0">
        <w:rPr>
          <w:spacing w:val="4"/>
          <w:sz w:val="26"/>
          <w:szCs w:val="26"/>
        </w:rPr>
        <w:t xml:space="preserve"> </w:t>
      </w:r>
      <w:r w:rsidR="00192856" w:rsidRPr="00C624C0">
        <w:rPr>
          <w:sz w:val="26"/>
          <w:szCs w:val="26"/>
        </w:rPr>
        <w:t>biết.</w:t>
      </w:r>
    </w:p>
    <w:p w:rsidR="00192856" w:rsidRPr="00C624C0" w:rsidRDefault="00192856" w:rsidP="00A91AFD">
      <w:pPr>
        <w:pStyle w:val="BodyText"/>
        <w:spacing w:before="1" w:line="276" w:lineRule="auto"/>
        <w:ind w:left="284"/>
        <w:jc w:val="both"/>
      </w:pPr>
    </w:p>
    <w:p w:rsidR="00192856" w:rsidRPr="00C624C0" w:rsidRDefault="00192856" w:rsidP="00A91AFD">
      <w:pPr>
        <w:pStyle w:val="Heading1"/>
        <w:spacing w:line="276" w:lineRule="auto"/>
        <w:ind w:left="284"/>
        <w:jc w:val="both"/>
      </w:pPr>
      <w:bookmarkStart w:id="72" w:name="_bookmark30"/>
      <w:bookmarkStart w:id="73" w:name="ĐIỂU_25:_VỆ_SINH_LAO_ĐỘNG"/>
      <w:bookmarkEnd w:id="72"/>
      <w:bookmarkEnd w:id="73"/>
      <w:r w:rsidRPr="00C624C0">
        <w:t>ĐIỂU 2</w:t>
      </w:r>
      <w:r w:rsidR="00A91AFD" w:rsidRPr="00C624C0">
        <w:rPr>
          <w:lang w:val="vi-VN"/>
        </w:rPr>
        <w:t>4</w:t>
      </w:r>
      <w:r w:rsidR="00EA5770" w:rsidRPr="00C624C0">
        <w:rPr>
          <w:lang w:val="vi-VN"/>
        </w:rPr>
        <w:t>.</w:t>
      </w:r>
      <w:r w:rsidRPr="00C624C0">
        <w:t xml:space="preserve"> VỆ SINH LAO ĐỘNG</w:t>
      </w:r>
    </w:p>
    <w:p w:rsidR="00EA5770" w:rsidRPr="00C624C0" w:rsidRDefault="00192856" w:rsidP="00A91AFD">
      <w:pPr>
        <w:pStyle w:val="BodyText"/>
        <w:spacing w:before="104" w:line="276" w:lineRule="auto"/>
        <w:ind w:left="284"/>
        <w:jc w:val="both"/>
      </w:pPr>
      <w:r w:rsidRPr="00C624C0">
        <w:t>Nhằm giúp cho Công ty tạo dựng và duy trì môi trường làm việc sạch sẽ và thoáng mát, nhân viên phải có ý thức giữ gìn vệ sinh chung.</w:t>
      </w:r>
    </w:p>
    <w:p w:rsidR="00192856" w:rsidRPr="00C624C0" w:rsidRDefault="00192856" w:rsidP="00A91AFD">
      <w:pPr>
        <w:pStyle w:val="BodyText"/>
        <w:spacing w:before="104" w:line="276" w:lineRule="auto"/>
        <w:ind w:left="284"/>
        <w:jc w:val="both"/>
      </w:pPr>
    </w:p>
    <w:p w:rsidR="00EA5770" w:rsidRPr="00C624C0" w:rsidRDefault="00EA5770" w:rsidP="00A91AFD">
      <w:pPr>
        <w:pStyle w:val="Heading1"/>
        <w:spacing w:before="60" w:line="276" w:lineRule="auto"/>
        <w:ind w:left="284"/>
        <w:jc w:val="both"/>
        <w:sectPr w:rsidR="00EA5770" w:rsidRPr="00C624C0" w:rsidSect="006B3622">
          <w:pgSz w:w="12240" w:h="15840"/>
          <w:pgMar w:top="1200" w:right="700" w:bottom="1200" w:left="860" w:header="0" w:footer="1008" w:gutter="0"/>
          <w:cols w:space="720"/>
          <w:titlePg/>
          <w:docGrid w:linePitch="360"/>
        </w:sectPr>
      </w:pPr>
      <w:bookmarkStart w:id="74" w:name="CHƯƠNG_VII:_BẢO_VỆ_TÀI_SẢN_-_BẢO_MẬT_THÔ"/>
      <w:bookmarkStart w:id="75" w:name="_bookmark31"/>
      <w:bookmarkEnd w:id="74"/>
      <w:bookmarkEnd w:id="75"/>
    </w:p>
    <w:p w:rsidR="00192856" w:rsidRPr="00C624C0" w:rsidRDefault="00192856" w:rsidP="00A91AFD">
      <w:pPr>
        <w:pStyle w:val="Heading1"/>
        <w:spacing w:before="60" w:line="276" w:lineRule="auto"/>
        <w:ind w:left="284"/>
        <w:jc w:val="center"/>
      </w:pPr>
      <w:r w:rsidRPr="00C624C0">
        <w:lastRenderedPageBreak/>
        <w:t>CHƯƠNG VII: BẢO VỆ TÀI SẢN - BẢO MẬT THÔNG TIN CỦA CÔNG TY</w:t>
      </w:r>
    </w:p>
    <w:p w:rsidR="00192856" w:rsidRPr="00C624C0" w:rsidRDefault="00192856" w:rsidP="00A91AFD">
      <w:pPr>
        <w:pStyle w:val="BodyText"/>
        <w:spacing w:before="6" w:line="276" w:lineRule="auto"/>
        <w:ind w:left="284"/>
        <w:jc w:val="both"/>
        <w:rPr>
          <w:b/>
        </w:rPr>
      </w:pPr>
    </w:p>
    <w:p w:rsidR="00192856" w:rsidRPr="00C624C0" w:rsidRDefault="00192856" w:rsidP="00A91AFD">
      <w:pPr>
        <w:pStyle w:val="Heading1"/>
        <w:spacing w:line="276" w:lineRule="auto"/>
        <w:ind w:left="284"/>
        <w:jc w:val="both"/>
      </w:pPr>
      <w:bookmarkStart w:id="76" w:name="_bookmark32"/>
      <w:bookmarkStart w:id="77" w:name="ĐIỀU_26:_ĐIỀU_KHOẢN_CHUNG"/>
      <w:bookmarkEnd w:id="76"/>
      <w:bookmarkEnd w:id="77"/>
      <w:r w:rsidRPr="00C624C0">
        <w:t>ĐIỀU 2</w:t>
      </w:r>
      <w:r w:rsidR="00A91AFD" w:rsidRPr="00C624C0">
        <w:rPr>
          <w:lang w:val="vi-VN"/>
        </w:rPr>
        <w:t>5</w:t>
      </w:r>
      <w:r w:rsidR="00EA5770" w:rsidRPr="00C624C0">
        <w:rPr>
          <w:lang w:val="vi-VN"/>
        </w:rPr>
        <w:t>.</w:t>
      </w:r>
      <w:r w:rsidRPr="00C624C0">
        <w:t xml:space="preserve"> ĐIỀU KHOẢN CHUNG</w:t>
      </w:r>
    </w:p>
    <w:p w:rsidR="00192856" w:rsidRPr="00C624C0" w:rsidRDefault="00192856" w:rsidP="00A91AFD">
      <w:pPr>
        <w:pStyle w:val="BodyText"/>
        <w:spacing w:before="105" w:line="276" w:lineRule="auto"/>
        <w:ind w:left="284" w:right="104"/>
        <w:jc w:val="both"/>
      </w:pPr>
      <w:r w:rsidRPr="00C624C0">
        <w:t xml:space="preserve">Nhân viên có </w:t>
      </w:r>
      <w:r w:rsidR="00EA5770" w:rsidRPr="00C624C0">
        <w:t>trách</w:t>
      </w:r>
      <w:r w:rsidR="00EA5770" w:rsidRPr="00C624C0">
        <w:rPr>
          <w:lang w:val="vi-VN"/>
        </w:rPr>
        <w:t xml:space="preserve"> nhiệm bảo quản, giữ </w:t>
      </w:r>
      <w:r w:rsidRPr="00C624C0">
        <w:t>gìn tài sản của Công ty, Nhân viên nên có ý thức tiết kiệm trong việc sử dụng tài sản chung.</w:t>
      </w:r>
    </w:p>
    <w:p w:rsidR="00192856" w:rsidRPr="00C624C0" w:rsidRDefault="00192856" w:rsidP="00A91AFD">
      <w:pPr>
        <w:pStyle w:val="BodyText"/>
        <w:spacing w:before="6" w:line="276" w:lineRule="auto"/>
        <w:ind w:left="284"/>
        <w:jc w:val="both"/>
      </w:pPr>
    </w:p>
    <w:p w:rsidR="00192856" w:rsidRPr="00C624C0" w:rsidRDefault="00192856" w:rsidP="00A91AFD">
      <w:pPr>
        <w:pStyle w:val="Heading1"/>
        <w:spacing w:line="276" w:lineRule="auto"/>
        <w:ind w:left="284"/>
        <w:jc w:val="both"/>
      </w:pPr>
      <w:bookmarkStart w:id="78" w:name="_bookmark33"/>
      <w:bookmarkStart w:id="79" w:name="ĐIỀU_27:_QUẢN_LÝ_TÀI_SẢN_VẬT_CHẤT_CỦA_CÔ"/>
      <w:bookmarkEnd w:id="78"/>
      <w:bookmarkEnd w:id="79"/>
      <w:r w:rsidRPr="00C624C0">
        <w:t>ĐIỀU 2</w:t>
      </w:r>
      <w:r w:rsidR="00A91AFD" w:rsidRPr="00C624C0">
        <w:rPr>
          <w:lang w:val="vi-VN"/>
        </w:rPr>
        <w:t>6.</w:t>
      </w:r>
      <w:r w:rsidRPr="00C624C0">
        <w:t xml:space="preserve"> QUẢN LÝ TÀI SẢN VẬT CHẤT CỦA CÔNG TY</w:t>
      </w:r>
    </w:p>
    <w:p w:rsidR="00192856" w:rsidRPr="00C624C0" w:rsidRDefault="00EA5770" w:rsidP="00A91AFD">
      <w:pPr>
        <w:pStyle w:val="ListParagraph"/>
        <w:tabs>
          <w:tab w:val="left" w:pos="850"/>
        </w:tabs>
        <w:spacing w:before="100" w:line="276" w:lineRule="auto"/>
        <w:ind w:left="284" w:right="211" w:firstLine="0"/>
        <w:jc w:val="both"/>
        <w:rPr>
          <w:sz w:val="26"/>
          <w:szCs w:val="26"/>
        </w:rPr>
      </w:pPr>
      <w:r w:rsidRPr="00C624C0">
        <w:rPr>
          <w:sz w:val="26"/>
          <w:szCs w:val="26"/>
          <w:lang w:val="vi-VN"/>
        </w:rPr>
        <w:t xml:space="preserve">1. </w:t>
      </w:r>
      <w:r w:rsidR="00192856" w:rsidRPr="00C624C0">
        <w:rPr>
          <w:sz w:val="26"/>
          <w:szCs w:val="26"/>
        </w:rPr>
        <w:t xml:space="preserve">Nhân viên phải có ý thức trách nhiệm giữ gìn, bảo quản tốt </w:t>
      </w:r>
      <w:r w:rsidR="00192856" w:rsidRPr="00C624C0">
        <w:rPr>
          <w:spacing w:val="-3"/>
          <w:sz w:val="26"/>
          <w:szCs w:val="26"/>
        </w:rPr>
        <w:t xml:space="preserve">và </w:t>
      </w:r>
      <w:r w:rsidR="00192856" w:rsidRPr="00C624C0">
        <w:rPr>
          <w:sz w:val="26"/>
          <w:szCs w:val="26"/>
        </w:rPr>
        <w:t>sử dụng có hiệu quả các tài sản,</w:t>
      </w:r>
      <w:r w:rsidR="00192856" w:rsidRPr="00C624C0">
        <w:rPr>
          <w:spacing w:val="1"/>
          <w:sz w:val="26"/>
          <w:szCs w:val="26"/>
        </w:rPr>
        <w:t xml:space="preserve"> </w:t>
      </w:r>
      <w:r w:rsidR="00192856" w:rsidRPr="00C624C0">
        <w:rPr>
          <w:sz w:val="26"/>
          <w:szCs w:val="26"/>
        </w:rPr>
        <w:t>máy</w:t>
      </w:r>
      <w:r w:rsidR="00192856" w:rsidRPr="00C624C0">
        <w:rPr>
          <w:spacing w:val="-1"/>
          <w:sz w:val="26"/>
          <w:szCs w:val="26"/>
        </w:rPr>
        <w:t xml:space="preserve"> </w:t>
      </w:r>
      <w:r w:rsidR="00192856" w:rsidRPr="00C624C0">
        <w:rPr>
          <w:sz w:val="26"/>
          <w:szCs w:val="26"/>
        </w:rPr>
        <w:t>móc thiết bị,</w:t>
      </w:r>
      <w:r w:rsidR="00192856" w:rsidRPr="00C624C0">
        <w:rPr>
          <w:spacing w:val="-3"/>
          <w:sz w:val="26"/>
          <w:szCs w:val="26"/>
        </w:rPr>
        <w:t xml:space="preserve"> </w:t>
      </w:r>
      <w:r w:rsidR="00192856" w:rsidRPr="00C624C0">
        <w:rPr>
          <w:sz w:val="26"/>
          <w:szCs w:val="26"/>
        </w:rPr>
        <w:t>trang</w:t>
      </w:r>
      <w:r w:rsidR="00192856" w:rsidRPr="00C624C0">
        <w:rPr>
          <w:spacing w:val="-6"/>
          <w:sz w:val="26"/>
          <w:szCs w:val="26"/>
        </w:rPr>
        <w:t xml:space="preserve"> </w:t>
      </w:r>
      <w:r w:rsidR="00192856" w:rsidRPr="00C624C0">
        <w:rPr>
          <w:sz w:val="26"/>
          <w:szCs w:val="26"/>
        </w:rPr>
        <w:t>thiết</w:t>
      </w:r>
      <w:r w:rsidR="00192856" w:rsidRPr="00C624C0">
        <w:rPr>
          <w:spacing w:val="-5"/>
          <w:sz w:val="26"/>
          <w:szCs w:val="26"/>
        </w:rPr>
        <w:t xml:space="preserve"> </w:t>
      </w:r>
      <w:r w:rsidR="00192856" w:rsidRPr="00C624C0">
        <w:rPr>
          <w:sz w:val="26"/>
          <w:szCs w:val="26"/>
        </w:rPr>
        <w:t>bị</w:t>
      </w:r>
      <w:r w:rsidR="00192856" w:rsidRPr="00C624C0">
        <w:rPr>
          <w:spacing w:val="-2"/>
          <w:sz w:val="26"/>
          <w:szCs w:val="26"/>
        </w:rPr>
        <w:t xml:space="preserve"> </w:t>
      </w:r>
      <w:r w:rsidR="00192856" w:rsidRPr="00C624C0">
        <w:rPr>
          <w:spacing w:val="-3"/>
          <w:sz w:val="26"/>
          <w:szCs w:val="26"/>
        </w:rPr>
        <w:t>và</w:t>
      </w:r>
      <w:r w:rsidR="00192856" w:rsidRPr="00C624C0">
        <w:rPr>
          <w:sz w:val="26"/>
          <w:szCs w:val="26"/>
        </w:rPr>
        <w:t xml:space="preserve"> dụng</w:t>
      </w:r>
      <w:r w:rsidR="00192856" w:rsidRPr="00C624C0">
        <w:rPr>
          <w:spacing w:val="-6"/>
          <w:sz w:val="26"/>
          <w:szCs w:val="26"/>
        </w:rPr>
        <w:t xml:space="preserve"> </w:t>
      </w:r>
      <w:r w:rsidR="00192856" w:rsidRPr="00C624C0">
        <w:rPr>
          <w:sz w:val="26"/>
          <w:szCs w:val="26"/>
        </w:rPr>
        <w:t>cụ</w:t>
      </w:r>
      <w:r w:rsidR="00192856" w:rsidRPr="00C624C0">
        <w:rPr>
          <w:spacing w:val="-6"/>
          <w:sz w:val="26"/>
          <w:szCs w:val="26"/>
        </w:rPr>
        <w:t xml:space="preserve"> </w:t>
      </w:r>
      <w:r w:rsidR="00192856" w:rsidRPr="00C624C0">
        <w:rPr>
          <w:sz w:val="26"/>
          <w:szCs w:val="26"/>
        </w:rPr>
        <w:t>làm</w:t>
      </w:r>
      <w:r w:rsidR="00192856" w:rsidRPr="00C624C0">
        <w:rPr>
          <w:spacing w:val="-5"/>
          <w:sz w:val="26"/>
          <w:szCs w:val="26"/>
        </w:rPr>
        <w:t xml:space="preserve"> </w:t>
      </w:r>
      <w:r w:rsidR="00192856" w:rsidRPr="00C624C0">
        <w:rPr>
          <w:sz w:val="26"/>
          <w:szCs w:val="26"/>
        </w:rPr>
        <w:t>việc.</w:t>
      </w:r>
      <w:r w:rsidR="00192856" w:rsidRPr="00C624C0">
        <w:rPr>
          <w:spacing w:val="1"/>
          <w:sz w:val="26"/>
          <w:szCs w:val="26"/>
        </w:rPr>
        <w:t xml:space="preserve"> </w:t>
      </w:r>
      <w:r w:rsidR="00192856" w:rsidRPr="00C624C0">
        <w:rPr>
          <w:sz w:val="26"/>
          <w:szCs w:val="26"/>
        </w:rPr>
        <w:t>Nếu để</w:t>
      </w:r>
      <w:r w:rsidR="00192856" w:rsidRPr="00C624C0">
        <w:rPr>
          <w:spacing w:val="-6"/>
          <w:sz w:val="26"/>
          <w:szCs w:val="26"/>
        </w:rPr>
        <w:t xml:space="preserve"> </w:t>
      </w:r>
      <w:r w:rsidR="00192856" w:rsidRPr="00C624C0">
        <w:rPr>
          <w:sz w:val="26"/>
          <w:szCs w:val="26"/>
        </w:rPr>
        <w:t>thất</w:t>
      </w:r>
      <w:r w:rsidR="00192856" w:rsidRPr="00C624C0">
        <w:rPr>
          <w:spacing w:val="-5"/>
          <w:sz w:val="26"/>
          <w:szCs w:val="26"/>
        </w:rPr>
        <w:t xml:space="preserve"> </w:t>
      </w:r>
      <w:r w:rsidR="00192856" w:rsidRPr="00C624C0">
        <w:rPr>
          <w:sz w:val="26"/>
          <w:szCs w:val="26"/>
        </w:rPr>
        <w:t>thoát</w:t>
      </w:r>
      <w:r w:rsidR="00192856" w:rsidRPr="00C624C0">
        <w:rPr>
          <w:spacing w:val="-5"/>
          <w:sz w:val="26"/>
          <w:szCs w:val="26"/>
        </w:rPr>
        <w:t xml:space="preserve"> </w:t>
      </w:r>
      <w:r w:rsidR="00192856" w:rsidRPr="00C624C0">
        <w:rPr>
          <w:spacing w:val="3"/>
          <w:sz w:val="26"/>
          <w:szCs w:val="26"/>
        </w:rPr>
        <w:t>hư</w:t>
      </w:r>
      <w:r w:rsidR="00192856" w:rsidRPr="00C624C0">
        <w:rPr>
          <w:spacing w:val="-3"/>
          <w:sz w:val="26"/>
          <w:szCs w:val="26"/>
        </w:rPr>
        <w:t xml:space="preserve"> </w:t>
      </w:r>
      <w:r w:rsidR="00192856" w:rsidRPr="00C624C0">
        <w:rPr>
          <w:sz w:val="26"/>
          <w:szCs w:val="26"/>
        </w:rPr>
        <w:t>hỏng</w:t>
      </w:r>
      <w:r w:rsidR="00192856" w:rsidRPr="00C624C0">
        <w:rPr>
          <w:spacing w:val="-5"/>
          <w:sz w:val="26"/>
          <w:szCs w:val="26"/>
        </w:rPr>
        <w:t xml:space="preserve"> </w:t>
      </w:r>
      <w:r w:rsidR="00192856" w:rsidRPr="00C624C0">
        <w:rPr>
          <w:sz w:val="26"/>
          <w:szCs w:val="26"/>
        </w:rPr>
        <w:t>thì</w:t>
      </w:r>
      <w:r w:rsidR="00192856" w:rsidRPr="00C624C0">
        <w:rPr>
          <w:spacing w:val="-6"/>
          <w:sz w:val="26"/>
          <w:szCs w:val="26"/>
        </w:rPr>
        <w:t xml:space="preserve"> </w:t>
      </w:r>
      <w:r w:rsidR="00192856" w:rsidRPr="00C624C0">
        <w:rPr>
          <w:sz w:val="26"/>
          <w:szCs w:val="26"/>
        </w:rPr>
        <w:t>phải</w:t>
      </w:r>
      <w:r w:rsidR="00192856" w:rsidRPr="00C624C0">
        <w:rPr>
          <w:spacing w:val="-4"/>
          <w:sz w:val="26"/>
          <w:szCs w:val="26"/>
        </w:rPr>
        <w:t xml:space="preserve"> </w:t>
      </w:r>
      <w:r w:rsidR="00192856" w:rsidRPr="00C624C0">
        <w:rPr>
          <w:sz w:val="26"/>
          <w:szCs w:val="26"/>
        </w:rPr>
        <w:t xml:space="preserve">bồi thường tùy theo </w:t>
      </w:r>
      <w:r w:rsidR="00192856" w:rsidRPr="00C624C0">
        <w:rPr>
          <w:spacing w:val="-3"/>
          <w:sz w:val="26"/>
          <w:szCs w:val="26"/>
        </w:rPr>
        <w:t xml:space="preserve">mức </w:t>
      </w:r>
      <w:r w:rsidR="00192856" w:rsidRPr="00C624C0">
        <w:rPr>
          <w:sz w:val="26"/>
          <w:szCs w:val="26"/>
        </w:rPr>
        <w:t>độ.</w:t>
      </w:r>
    </w:p>
    <w:p w:rsidR="00192856" w:rsidRPr="00C624C0" w:rsidRDefault="00EA5770" w:rsidP="00A91AFD">
      <w:pPr>
        <w:pStyle w:val="ListParagraph"/>
        <w:tabs>
          <w:tab w:val="left" w:pos="850"/>
        </w:tabs>
        <w:spacing w:line="276" w:lineRule="auto"/>
        <w:ind w:left="284" w:right="213" w:firstLine="0"/>
        <w:jc w:val="both"/>
        <w:rPr>
          <w:sz w:val="26"/>
          <w:szCs w:val="26"/>
        </w:rPr>
      </w:pPr>
      <w:r w:rsidRPr="00C624C0">
        <w:rPr>
          <w:sz w:val="26"/>
          <w:szCs w:val="26"/>
          <w:lang w:val="vi-VN"/>
        </w:rPr>
        <w:t xml:space="preserve">2. </w:t>
      </w:r>
      <w:r w:rsidR="00192856" w:rsidRPr="00C624C0">
        <w:rPr>
          <w:sz w:val="26"/>
          <w:szCs w:val="26"/>
        </w:rPr>
        <w:t xml:space="preserve">Nhân viên không được phép mang bất </w:t>
      </w:r>
      <w:r w:rsidR="00192856" w:rsidRPr="00C624C0">
        <w:rPr>
          <w:spacing w:val="-3"/>
          <w:sz w:val="26"/>
          <w:szCs w:val="26"/>
        </w:rPr>
        <w:t xml:space="preserve">kỳ </w:t>
      </w:r>
      <w:r w:rsidR="00192856" w:rsidRPr="00C624C0">
        <w:rPr>
          <w:sz w:val="26"/>
          <w:szCs w:val="26"/>
        </w:rPr>
        <w:t xml:space="preserve">tài sản nào của Công ty ra ngoài </w:t>
      </w:r>
      <w:r w:rsidR="00192856" w:rsidRPr="00C624C0">
        <w:rPr>
          <w:spacing w:val="-3"/>
          <w:sz w:val="26"/>
          <w:szCs w:val="26"/>
        </w:rPr>
        <w:t xml:space="preserve">mà </w:t>
      </w:r>
      <w:r w:rsidR="00192856" w:rsidRPr="00C624C0">
        <w:rPr>
          <w:sz w:val="26"/>
          <w:szCs w:val="26"/>
        </w:rPr>
        <w:t xml:space="preserve">không có </w:t>
      </w:r>
      <w:r w:rsidR="00192856" w:rsidRPr="00C624C0">
        <w:rPr>
          <w:spacing w:val="-26"/>
          <w:sz w:val="26"/>
          <w:szCs w:val="26"/>
        </w:rPr>
        <w:t xml:space="preserve">sự </w:t>
      </w:r>
      <w:r w:rsidR="00192856" w:rsidRPr="00C624C0">
        <w:rPr>
          <w:sz w:val="26"/>
          <w:szCs w:val="26"/>
        </w:rPr>
        <w:t>đồng ý của Người quản lý/ Ban Giám</w:t>
      </w:r>
      <w:r w:rsidR="00192856" w:rsidRPr="00C624C0">
        <w:rPr>
          <w:spacing w:val="-1"/>
          <w:sz w:val="26"/>
          <w:szCs w:val="26"/>
        </w:rPr>
        <w:t xml:space="preserve"> </w:t>
      </w:r>
      <w:r w:rsidR="00192856" w:rsidRPr="00C624C0">
        <w:rPr>
          <w:sz w:val="26"/>
          <w:szCs w:val="26"/>
        </w:rPr>
        <w:t>đốc.</w:t>
      </w:r>
    </w:p>
    <w:p w:rsidR="00192856" w:rsidRPr="00C624C0" w:rsidRDefault="00192856" w:rsidP="00A91AFD">
      <w:pPr>
        <w:pStyle w:val="BodyText"/>
        <w:spacing w:line="276" w:lineRule="auto"/>
        <w:ind w:left="284"/>
        <w:jc w:val="both"/>
      </w:pPr>
    </w:p>
    <w:p w:rsidR="00192856" w:rsidRPr="00C624C0" w:rsidRDefault="00192856" w:rsidP="00A91AFD">
      <w:pPr>
        <w:pStyle w:val="Heading1"/>
        <w:spacing w:line="276" w:lineRule="auto"/>
        <w:ind w:left="284"/>
        <w:jc w:val="both"/>
      </w:pPr>
      <w:bookmarkStart w:id="80" w:name="_bookmark34"/>
      <w:bookmarkStart w:id="81" w:name="ĐIỀU_28:_QUẢN_LÝ_TÀI_SẢN_SỞ_HỮU_TRÍ_TUỆ_"/>
      <w:bookmarkEnd w:id="80"/>
      <w:bookmarkEnd w:id="81"/>
      <w:r w:rsidRPr="00C624C0">
        <w:t>ĐIỀU 2</w:t>
      </w:r>
      <w:r w:rsidR="00A91AFD" w:rsidRPr="00C624C0">
        <w:rPr>
          <w:lang w:val="vi-VN"/>
        </w:rPr>
        <w:t>7.</w:t>
      </w:r>
      <w:r w:rsidRPr="00C624C0">
        <w:t xml:space="preserve"> QUẢN LÝ TÀI SẢN SỞ HỮU TRÍ TUỆ CỦA CÔNG TY</w:t>
      </w:r>
    </w:p>
    <w:p w:rsidR="00192856" w:rsidRPr="00C624C0" w:rsidRDefault="00EA5770" w:rsidP="00A91AFD">
      <w:pPr>
        <w:pStyle w:val="ListParagraph"/>
        <w:tabs>
          <w:tab w:val="left" w:pos="850"/>
        </w:tabs>
        <w:spacing w:before="104" w:line="276" w:lineRule="auto"/>
        <w:ind w:left="284" w:right="211" w:firstLine="0"/>
        <w:jc w:val="both"/>
        <w:rPr>
          <w:sz w:val="26"/>
          <w:szCs w:val="26"/>
        </w:rPr>
      </w:pPr>
      <w:r w:rsidRPr="00C624C0">
        <w:rPr>
          <w:sz w:val="26"/>
          <w:szCs w:val="26"/>
          <w:lang w:val="vi-VN"/>
        </w:rPr>
        <w:t xml:space="preserve">1. </w:t>
      </w:r>
      <w:r w:rsidR="00192856" w:rsidRPr="00C624C0">
        <w:rPr>
          <w:sz w:val="26"/>
          <w:szCs w:val="26"/>
        </w:rPr>
        <w:t xml:space="preserve">Trong thời gian làm việc tại Công ty </w:t>
      </w:r>
      <w:r w:rsidR="00192856" w:rsidRPr="00C624C0">
        <w:rPr>
          <w:spacing w:val="-3"/>
          <w:sz w:val="26"/>
          <w:szCs w:val="26"/>
        </w:rPr>
        <w:t xml:space="preserve">và </w:t>
      </w:r>
      <w:r w:rsidR="00192856" w:rsidRPr="00C624C0">
        <w:rPr>
          <w:sz w:val="26"/>
          <w:szCs w:val="26"/>
        </w:rPr>
        <w:t xml:space="preserve">sau khi kết thúc hợp đồng lao động 12 tháng, nhân viên tuyệt đối không tiết lộ Thông tin  mật  và các Văn bản  giấy tờ  nội bộ được xem là tài  sản sở hữu trí tuệ của Công ty. Chi tiết theo quy định tại Thỏa thuận không tiết lộ </w:t>
      </w:r>
      <w:r w:rsidR="00192856" w:rsidRPr="00C624C0">
        <w:rPr>
          <w:spacing w:val="-3"/>
          <w:sz w:val="26"/>
          <w:szCs w:val="26"/>
        </w:rPr>
        <w:t xml:space="preserve">và </w:t>
      </w:r>
      <w:r w:rsidR="00192856" w:rsidRPr="00C624C0">
        <w:rPr>
          <w:sz w:val="26"/>
          <w:szCs w:val="26"/>
        </w:rPr>
        <w:t>sử dụng Thông tin của Công</w:t>
      </w:r>
      <w:r w:rsidR="00192856" w:rsidRPr="00C624C0">
        <w:rPr>
          <w:spacing w:val="-3"/>
          <w:sz w:val="26"/>
          <w:szCs w:val="26"/>
        </w:rPr>
        <w:t xml:space="preserve"> </w:t>
      </w:r>
      <w:r w:rsidR="00192856" w:rsidRPr="00C624C0">
        <w:rPr>
          <w:sz w:val="26"/>
          <w:szCs w:val="26"/>
        </w:rPr>
        <w:t>ty.</w:t>
      </w:r>
    </w:p>
    <w:p w:rsidR="00192856" w:rsidRPr="00C624C0" w:rsidRDefault="00EA5770" w:rsidP="00A91AFD">
      <w:pPr>
        <w:pStyle w:val="ListParagraph"/>
        <w:tabs>
          <w:tab w:val="left" w:pos="850"/>
        </w:tabs>
        <w:spacing w:line="276" w:lineRule="auto"/>
        <w:ind w:left="284" w:right="205" w:firstLine="0"/>
        <w:jc w:val="both"/>
        <w:rPr>
          <w:sz w:val="26"/>
          <w:szCs w:val="26"/>
        </w:rPr>
      </w:pPr>
      <w:r w:rsidRPr="00C624C0">
        <w:rPr>
          <w:sz w:val="26"/>
          <w:szCs w:val="26"/>
          <w:lang w:val="vi-VN"/>
        </w:rPr>
        <w:t xml:space="preserve">2. </w:t>
      </w:r>
      <w:r w:rsidR="00192856" w:rsidRPr="00C624C0">
        <w:rPr>
          <w:sz w:val="26"/>
          <w:szCs w:val="26"/>
        </w:rPr>
        <w:t xml:space="preserve">Các hình thức xử lý </w:t>
      </w:r>
      <w:r w:rsidR="00192856" w:rsidRPr="00C624C0">
        <w:rPr>
          <w:spacing w:val="-3"/>
          <w:sz w:val="26"/>
          <w:szCs w:val="26"/>
        </w:rPr>
        <w:t xml:space="preserve">kỷ </w:t>
      </w:r>
      <w:r w:rsidR="00192856" w:rsidRPr="00C624C0">
        <w:rPr>
          <w:sz w:val="26"/>
          <w:szCs w:val="26"/>
        </w:rPr>
        <w:t>luật thích hợp sẽ được áp dụng đối với bất cứ nhân viên nào có chủ ý tiết lộ những Thông tin Mật của Công ty hay lạm dụng quyền hành của mình để sử dụng sai mục đích, không đúng quy</w:t>
      </w:r>
      <w:r w:rsidR="00192856" w:rsidRPr="00C624C0">
        <w:rPr>
          <w:spacing w:val="-5"/>
          <w:sz w:val="26"/>
          <w:szCs w:val="26"/>
        </w:rPr>
        <w:t xml:space="preserve"> </w:t>
      </w:r>
      <w:r w:rsidR="00192856" w:rsidRPr="00C624C0">
        <w:rPr>
          <w:sz w:val="26"/>
          <w:szCs w:val="26"/>
        </w:rPr>
        <w:t>định.</w:t>
      </w:r>
    </w:p>
    <w:p w:rsidR="00EA5770" w:rsidRPr="00C624C0" w:rsidRDefault="00192856" w:rsidP="00A91AFD">
      <w:pPr>
        <w:pStyle w:val="ListParagraph"/>
        <w:tabs>
          <w:tab w:val="left" w:pos="850"/>
        </w:tabs>
        <w:spacing w:line="276" w:lineRule="auto"/>
        <w:ind w:left="284" w:right="215" w:firstLine="0"/>
        <w:jc w:val="both"/>
        <w:rPr>
          <w:sz w:val="26"/>
          <w:szCs w:val="26"/>
        </w:rPr>
      </w:pPr>
      <w:r w:rsidRPr="00C624C0">
        <w:rPr>
          <w:sz w:val="26"/>
          <w:szCs w:val="26"/>
        </w:rPr>
        <w:t xml:space="preserve">Trong bất </w:t>
      </w:r>
      <w:r w:rsidRPr="00C624C0">
        <w:rPr>
          <w:spacing w:val="2"/>
          <w:sz w:val="26"/>
          <w:szCs w:val="26"/>
        </w:rPr>
        <w:t xml:space="preserve">cứ </w:t>
      </w:r>
      <w:r w:rsidRPr="00C624C0">
        <w:rPr>
          <w:sz w:val="26"/>
          <w:szCs w:val="26"/>
        </w:rPr>
        <w:t xml:space="preserve">trường hợp nào, việc làm rò rỉ Thông tin Mật của Công ty được coi là hành </w:t>
      </w:r>
      <w:r w:rsidRPr="00C624C0">
        <w:rPr>
          <w:spacing w:val="-3"/>
          <w:sz w:val="26"/>
          <w:szCs w:val="26"/>
        </w:rPr>
        <w:t xml:space="preserve">vi vi </w:t>
      </w:r>
      <w:r w:rsidRPr="00C624C0">
        <w:rPr>
          <w:sz w:val="26"/>
          <w:szCs w:val="26"/>
        </w:rPr>
        <w:t xml:space="preserve">phạm nghiêm trọng </w:t>
      </w:r>
      <w:r w:rsidRPr="00C624C0">
        <w:rPr>
          <w:spacing w:val="-3"/>
          <w:sz w:val="26"/>
          <w:szCs w:val="26"/>
        </w:rPr>
        <w:t xml:space="preserve">và </w:t>
      </w:r>
      <w:r w:rsidRPr="00C624C0">
        <w:rPr>
          <w:sz w:val="26"/>
          <w:szCs w:val="26"/>
        </w:rPr>
        <w:t xml:space="preserve">được xử lý theo quy định tại phần xử lý </w:t>
      </w:r>
      <w:r w:rsidRPr="00C624C0">
        <w:rPr>
          <w:spacing w:val="-3"/>
          <w:sz w:val="26"/>
          <w:szCs w:val="26"/>
        </w:rPr>
        <w:t xml:space="preserve">kỷ </w:t>
      </w:r>
      <w:r w:rsidRPr="00C624C0">
        <w:rPr>
          <w:sz w:val="26"/>
          <w:szCs w:val="26"/>
        </w:rPr>
        <w:t xml:space="preserve">luật lao động. Ngoài ra </w:t>
      </w:r>
      <w:r w:rsidR="00162FE1">
        <w:rPr>
          <w:sz w:val="26"/>
          <w:szCs w:val="26"/>
        </w:rPr>
        <w:t>NLĐ</w:t>
      </w:r>
      <w:r w:rsidRPr="00C624C0">
        <w:rPr>
          <w:spacing w:val="-14"/>
          <w:sz w:val="26"/>
          <w:szCs w:val="26"/>
        </w:rPr>
        <w:t xml:space="preserve"> </w:t>
      </w:r>
      <w:r w:rsidRPr="00C624C0">
        <w:rPr>
          <w:sz w:val="26"/>
          <w:szCs w:val="26"/>
        </w:rPr>
        <w:t>còn</w:t>
      </w:r>
      <w:r w:rsidRPr="00C624C0">
        <w:rPr>
          <w:spacing w:val="-10"/>
          <w:sz w:val="26"/>
          <w:szCs w:val="26"/>
        </w:rPr>
        <w:t xml:space="preserve"> </w:t>
      </w:r>
      <w:r w:rsidRPr="00C624C0">
        <w:rPr>
          <w:sz w:val="26"/>
          <w:szCs w:val="26"/>
        </w:rPr>
        <w:t>chịu</w:t>
      </w:r>
      <w:r w:rsidRPr="00C624C0">
        <w:rPr>
          <w:spacing w:val="-10"/>
          <w:sz w:val="26"/>
          <w:szCs w:val="26"/>
        </w:rPr>
        <w:t xml:space="preserve"> </w:t>
      </w:r>
      <w:r w:rsidRPr="00C624C0">
        <w:rPr>
          <w:sz w:val="26"/>
          <w:szCs w:val="26"/>
        </w:rPr>
        <w:t>trách</w:t>
      </w:r>
      <w:r w:rsidRPr="00C624C0">
        <w:rPr>
          <w:spacing w:val="-9"/>
          <w:sz w:val="26"/>
          <w:szCs w:val="26"/>
        </w:rPr>
        <w:t xml:space="preserve"> </w:t>
      </w:r>
      <w:r w:rsidRPr="00C624C0">
        <w:rPr>
          <w:sz w:val="26"/>
          <w:szCs w:val="26"/>
        </w:rPr>
        <w:t>nhiệm</w:t>
      </w:r>
      <w:r w:rsidRPr="00C624C0">
        <w:rPr>
          <w:spacing w:val="-15"/>
          <w:sz w:val="26"/>
          <w:szCs w:val="26"/>
        </w:rPr>
        <w:t xml:space="preserve"> </w:t>
      </w:r>
      <w:r w:rsidRPr="00C624C0">
        <w:rPr>
          <w:sz w:val="26"/>
          <w:szCs w:val="26"/>
        </w:rPr>
        <w:t>phạt</w:t>
      </w:r>
      <w:r w:rsidRPr="00C624C0">
        <w:rPr>
          <w:spacing w:val="-4"/>
          <w:sz w:val="26"/>
          <w:szCs w:val="26"/>
        </w:rPr>
        <w:t xml:space="preserve"> </w:t>
      </w:r>
      <w:r w:rsidRPr="00C624C0">
        <w:rPr>
          <w:spacing w:val="-3"/>
          <w:sz w:val="26"/>
          <w:szCs w:val="26"/>
        </w:rPr>
        <w:t>vi</w:t>
      </w:r>
      <w:r w:rsidRPr="00C624C0">
        <w:rPr>
          <w:spacing w:val="-10"/>
          <w:sz w:val="26"/>
          <w:szCs w:val="26"/>
        </w:rPr>
        <w:t xml:space="preserve"> </w:t>
      </w:r>
      <w:r w:rsidRPr="00C624C0">
        <w:rPr>
          <w:sz w:val="26"/>
          <w:szCs w:val="26"/>
        </w:rPr>
        <w:t>phạm</w:t>
      </w:r>
      <w:r w:rsidRPr="00C624C0">
        <w:rPr>
          <w:spacing w:val="-13"/>
          <w:sz w:val="26"/>
          <w:szCs w:val="26"/>
        </w:rPr>
        <w:t xml:space="preserve"> </w:t>
      </w:r>
      <w:r w:rsidRPr="00C624C0">
        <w:rPr>
          <w:sz w:val="26"/>
          <w:szCs w:val="26"/>
        </w:rPr>
        <w:t>như</w:t>
      </w:r>
      <w:r w:rsidRPr="00C624C0">
        <w:rPr>
          <w:spacing w:val="-11"/>
          <w:sz w:val="26"/>
          <w:szCs w:val="26"/>
        </w:rPr>
        <w:t xml:space="preserve"> </w:t>
      </w:r>
      <w:r w:rsidRPr="00C624C0">
        <w:rPr>
          <w:sz w:val="26"/>
          <w:szCs w:val="26"/>
        </w:rPr>
        <w:t>đã</w:t>
      </w:r>
      <w:r w:rsidRPr="00C624C0">
        <w:rPr>
          <w:spacing w:val="-10"/>
          <w:sz w:val="26"/>
          <w:szCs w:val="26"/>
        </w:rPr>
        <w:t xml:space="preserve"> </w:t>
      </w:r>
      <w:r w:rsidRPr="00C624C0">
        <w:rPr>
          <w:sz w:val="26"/>
          <w:szCs w:val="26"/>
        </w:rPr>
        <w:t>thỏa</w:t>
      </w:r>
      <w:r w:rsidRPr="00C624C0">
        <w:rPr>
          <w:spacing w:val="-9"/>
          <w:sz w:val="26"/>
          <w:szCs w:val="26"/>
        </w:rPr>
        <w:t xml:space="preserve"> </w:t>
      </w:r>
      <w:r w:rsidRPr="00C624C0">
        <w:rPr>
          <w:sz w:val="26"/>
          <w:szCs w:val="26"/>
        </w:rPr>
        <w:t>thuận,</w:t>
      </w:r>
      <w:r w:rsidRPr="00C624C0">
        <w:rPr>
          <w:spacing w:val="-8"/>
          <w:sz w:val="26"/>
          <w:szCs w:val="26"/>
        </w:rPr>
        <w:t xml:space="preserve"> </w:t>
      </w:r>
      <w:r w:rsidRPr="00C624C0">
        <w:rPr>
          <w:sz w:val="26"/>
          <w:szCs w:val="26"/>
        </w:rPr>
        <w:t>bồi</w:t>
      </w:r>
      <w:r w:rsidRPr="00C624C0">
        <w:rPr>
          <w:spacing w:val="-4"/>
          <w:sz w:val="26"/>
          <w:szCs w:val="26"/>
        </w:rPr>
        <w:t xml:space="preserve"> </w:t>
      </w:r>
      <w:r w:rsidRPr="00C624C0">
        <w:rPr>
          <w:sz w:val="26"/>
          <w:szCs w:val="26"/>
        </w:rPr>
        <w:t>thường</w:t>
      </w:r>
      <w:r w:rsidRPr="00C624C0">
        <w:rPr>
          <w:spacing w:val="-15"/>
          <w:sz w:val="26"/>
          <w:szCs w:val="26"/>
        </w:rPr>
        <w:t xml:space="preserve"> </w:t>
      </w:r>
      <w:r w:rsidRPr="00C624C0">
        <w:rPr>
          <w:sz w:val="26"/>
          <w:szCs w:val="26"/>
        </w:rPr>
        <w:t>thiệt</w:t>
      </w:r>
      <w:r w:rsidRPr="00C624C0">
        <w:rPr>
          <w:spacing w:val="-9"/>
          <w:sz w:val="26"/>
          <w:szCs w:val="26"/>
        </w:rPr>
        <w:t xml:space="preserve"> </w:t>
      </w:r>
      <w:r w:rsidRPr="00C624C0">
        <w:rPr>
          <w:sz w:val="26"/>
          <w:szCs w:val="26"/>
        </w:rPr>
        <w:t>hại</w:t>
      </w:r>
      <w:r w:rsidRPr="00C624C0">
        <w:rPr>
          <w:spacing w:val="-10"/>
          <w:sz w:val="26"/>
          <w:szCs w:val="26"/>
        </w:rPr>
        <w:t xml:space="preserve"> </w:t>
      </w:r>
      <w:r w:rsidRPr="00C624C0">
        <w:rPr>
          <w:sz w:val="26"/>
          <w:szCs w:val="26"/>
        </w:rPr>
        <w:t>(nếu</w:t>
      </w:r>
      <w:r w:rsidRPr="00C624C0">
        <w:rPr>
          <w:spacing w:val="-10"/>
          <w:sz w:val="26"/>
          <w:szCs w:val="26"/>
        </w:rPr>
        <w:t xml:space="preserve"> </w:t>
      </w:r>
      <w:r w:rsidRPr="00C624C0">
        <w:rPr>
          <w:sz w:val="26"/>
          <w:szCs w:val="26"/>
        </w:rPr>
        <w:t>có)</w:t>
      </w:r>
      <w:r w:rsidRPr="00C624C0">
        <w:rPr>
          <w:spacing w:val="-14"/>
          <w:sz w:val="26"/>
          <w:szCs w:val="26"/>
        </w:rPr>
        <w:t xml:space="preserve"> </w:t>
      </w:r>
      <w:r w:rsidRPr="00C624C0">
        <w:rPr>
          <w:sz w:val="26"/>
          <w:szCs w:val="26"/>
        </w:rPr>
        <w:t>hoặc chịu trách nhiệm hình sự theo</w:t>
      </w:r>
      <w:r w:rsidR="00EA5770" w:rsidRPr="00C624C0">
        <w:rPr>
          <w:sz w:val="26"/>
          <w:szCs w:val="26"/>
          <w:lang w:val="vi-VN"/>
        </w:rPr>
        <w:t xml:space="preserve"> pháp luật hiện hành</w:t>
      </w:r>
      <w:r w:rsidRPr="00C624C0">
        <w:rPr>
          <w:sz w:val="26"/>
          <w:szCs w:val="26"/>
        </w:rPr>
        <w:t xml:space="preserve">. </w:t>
      </w:r>
      <w:r w:rsidR="00EA5770" w:rsidRPr="00C624C0">
        <w:rPr>
          <w:sz w:val="26"/>
          <w:szCs w:val="26"/>
        </w:rPr>
        <w:t>Điều</w:t>
      </w:r>
      <w:r w:rsidR="00EA5770" w:rsidRPr="00C624C0">
        <w:rPr>
          <w:sz w:val="26"/>
          <w:szCs w:val="26"/>
          <w:lang w:val="vi-VN"/>
        </w:rPr>
        <w:t xml:space="preserve"> này cũng </w:t>
      </w:r>
      <w:r w:rsidR="00EA5770" w:rsidRPr="00C624C0">
        <w:rPr>
          <w:rFonts w:eastAsia="Calibri"/>
          <w:bCs/>
          <w:sz w:val="26"/>
          <w:szCs w:val="26"/>
          <w:lang w:val="vi-VN"/>
        </w:rPr>
        <w:t>không loại trừ quyền của Công ty được yêu cầu cơ quan nhà nước có thẩm quyền áp dụng các biện pháp pháp lý cần thiết nhằm bảo vệ quyền và lợi ích hợp pháp của Công ty.</w:t>
      </w:r>
    </w:p>
    <w:p w:rsidR="00EA5770" w:rsidRPr="00C624C0" w:rsidRDefault="00EA5770" w:rsidP="00A91AFD">
      <w:pPr>
        <w:pStyle w:val="Heading1"/>
        <w:spacing w:before="60" w:line="276" w:lineRule="auto"/>
        <w:ind w:left="284"/>
        <w:jc w:val="both"/>
        <w:sectPr w:rsidR="00EA5770" w:rsidRPr="00C624C0" w:rsidSect="006B3622">
          <w:pgSz w:w="12240" w:h="15840"/>
          <w:pgMar w:top="1200" w:right="700" w:bottom="1200" w:left="860" w:header="0" w:footer="1008" w:gutter="0"/>
          <w:cols w:space="720"/>
          <w:titlePg/>
          <w:docGrid w:linePitch="360"/>
        </w:sectPr>
      </w:pPr>
      <w:bookmarkStart w:id="82" w:name="_bookmark35"/>
      <w:bookmarkStart w:id="83" w:name="CHƯƠNG_VIII:_KỶ_LUẬT_LAO_ĐỘNG"/>
      <w:bookmarkEnd w:id="82"/>
      <w:bookmarkEnd w:id="83"/>
    </w:p>
    <w:p w:rsidR="00192856" w:rsidRPr="00C624C0" w:rsidRDefault="00192856" w:rsidP="00A91AFD">
      <w:pPr>
        <w:pStyle w:val="Heading1"/>
        <w:spacing w:before="60" w:line="276" w:lineRule="auto"/>
        <w:ind w:left="284"/>
        <w:jc w:val="center"/>
      </w:pPr>
      <w:r w:rsidRPr="00C624C0">
        <w:lastRenderedPageBreak/>
        <w:t>CHƯƠNG VIII: KỶ LUẬT LAO ĐỘNG</w:t>
      </w:r>
    </w:p>
    <w:p w:rsidR="00192856" w:rsidRPr="00C624C0" w:rsidRDefault="00192856" w:rsidP="00A91AFD">
      <w:pPr>
        <w:pStyle w:val="BodyText"/>
        <w:spacing w:before="6" w:line="276" w:lineRule="auto"/>
        <w:ind w:left="284"/>
        <w:jc w:val="both"/>
        <w:rPr>
          <w:b/>
        </w:rPr>
      </w:pPr>
    </w:p>
    <w:p w:rsidR="00192856" w:rsidRPr="00C624C0" w:rsidRDefault="00192856" w:rsidP="00A91AFD">
      <w:pPr>
        <w:pStyle w:val="Heading1"/>
        <w:spacing w:line="276" w:lineRule="auto"/>
        <w:ind w:left="284"/>
        <w:jc w:val="both"/>
      </w:pPr>
      <w:bookmarkStart w:id="84" w:name="_bookmark36"/>
      <w:bookmarkStart w:id="85" w:name="ĐIỀU_29:_CÁC_HÌNH_THỨC_VI_PHẠM_KỶ_LUẬT_L"/>
      <w:bookmarkEnd w:id="84"/>
      <w:bookmarkEnd w:id="85"/>
      <w:r w:rsidRPr="00C624C0">
        <w:t>ĐIỀU 2</w:t>
      </w:r>
      <w:r w:rsidR="00A91AFD" w:rsidRPr="00C624C0">
        <w:rPr>
          <w:lang w:val="vi-VN"/>
        </w:rPr>
        <w:t>8.</w:t>
      </w:r>
      <w:r w:rsidRPr="00C624C0">
        <w:t xml:space="preserve"> CÁC HÌNH THỨC VI PHẠM KỶ LUẬT LAO ĐỘNG</w:t>
      </w:r>
    </w:p>
    <w:p w:rsidR="00C624C0" w:rsidRDefault="00192856" w:rsidP="00C624C0">
      <w:pPr>
        <w:pStyle w:val="ListParagraph"/>
        <w:numPr>
          <w:ilvl w:val="0"/>
          <w:numId w:val="23"/>
        </w:numPr>
        <w:tabs>
          <w:tab w:val="left" w:pos="850"/>
        </w:tabs>
        <w:spacing w:before="105" w:line="276" w:lineRule="auto"/>
        <w:ind w:left="284" w:hanging="270"/>
        <w:jc w:val="both"/>
        <w:rPr>
          <w:sz w:val="26"/>
          <w:szCs w:val="26"/>
        </w:rPr>
      </w:pPr>
      <w:r w:rsidRPr="00C624C0">
        <w:rPr>
          <w:sz w:val="26"/>
          <w:szCs w:val="26"/>
        </w:rPr>
        <w:t xml:space="preserve">Vi phạm </w:t>
      </w:r>
      <w:r w:rsidRPr="00C624C0">
        <w:rPr>
          <w:spacing w:val="-3"/>
          <w:sz w:val="26"/>
          <w:szCs w:val="26"/>
        </w:rPr>
        <w:t xml:space="preserve">kỷ </w:t>
      </w:r>
      <w:r w:rsidRPr="00C624C0">
        <w:rPr>
          <w:sz w:val="26"/>
          <w:szCs w:val="26"/>
        </w:rPr>
        <w:t>luật mức độ</w:t>
      </w:r>
      <w:r w:rsidRPr="00C624C0">
        <w:rPr>
          <w:spacing w:val="-1"/>
          <w:sz w:val="26"/>
          <w:szCs w:val="26"/>
        </w:rPr>
        <w:t xml:space="preserve"> </w:t>
      </w:r>
      <w:r w:rsidRPr="00C624C0">
        <w:rPr>
          <w:sz w:val="26"/>
          <w:szCs w:val="26"/>
        </w:rPr>
        <w:t xml:space="preserve">nhẹ: </w:t>
      </w:r>
    </w:p>
    <w:p w:rsidR="00192856" w:rsidRPr="00C624C0" w:rsidRDefault="00C624C0" w:rsidP="00C624C0">
      <w:pPr>
        <w:pStyle w:val="ListParagraph"/>
        <w:tabs>
          <w:tab w:val="left" w:pos="850"/>
        </w:tabs>
        <w:spacing w:before="105" w:line="276" w:lineRule="auto"/>
        <w:ind w:left="284" w:firstLine="0"/>
        <w:jc w:val="both"/>
        <w:rPr>
          <w:sz w:val="26"/>
          <w:szCs w:val="26"/>
        </w:rPr>
      </w:pPr>
      <w:r>
        <w:rPr>
          <w:sz w:val="26"/>
          <w:szCs w:val="26"/>
        </w:rPr>
        <w:t>Định</w:t>
      </w:r>
      <w:r>
        <w:rPr>
          <w:sz w:val="26"/>
          <w:szCs w:val="26"/>
          <w:lang w:val="vi-VN"/>
        </w:rPr>
        <w:t xml:space="preserve"> nghĩa: </w:t>
      </w:r>
      <w:r w:rsidR="00192856" w:rsidRPr="00C624C0">
        <w:rPr>
          <w:sz w:val="26"/>
          <w:szCs w:val="26"/>
        </w:rPr>
        <w:t xml:space="preserve">Hình thức </w:t>
      </w:r>
      <w:r w:rsidR="00192856" w:rsidRPr="00C624C0">
        <w:rPr>
          <w:spacing w:val="-3"/>
          <w:sz w:val="26"/>
          <w:szCs w:val="26"/>
        </w:rPr>
        <w:t xml:space="preserve">kỷ </w:t>
      </w:r>
      <w:r w:rsidR="00192856" w:rsidRPr="00C624C0">
        <w:rPr>
          <w:sz w:val="26"/>
          <w:szCs w:val="26"/>
        </w:rPr>
        <w:t xml:space="preserve">luật này áp dụng đối với nhân viên phạm lỗi lần đầu ở </w:t>
      </w:r>
      <w:r w:rsidR="00192856" w:rsidRPr="00C624C0">
        <w:rPr>
          <w:spacing w:val="-3"/>
          <w:sz w:val="26"/>
          <w:szCs w:val="26"/>
        </w:rPr>
        <w:t xml:space="preserve">mức </w:t>
      </w:r>
      <w:r w:rsidR="00192856" w:rsidRPr="00C624C0">
        <w:rPr>
          <w:sz w:val="26"/>
          <w:szCs w:val="26"/>
        </w:rPr>
        <w:t>độ nhẹ.</w:t>
      </w:r>
    </w:p>
    <w:p w:rsidR="00192856" w:rsidRPr="00C624C0" w:rsidRDefault="00192856" w:rsidP="00A91AFD">
      <w:pPr>
        <w:pStyle w:val="ListParagraph"/>
        <w:numPr>
          <w:ilvl w:val="1"/>
          <w:numId w:val="23"/>
        </w:numPr>
        <w:tabs>
          <w:tab w:val="left" w:pos="941"/>
        </w:tabs>
        <w:spacing w:line="276" w:lineRule="auto"/>
        <w:ind w:left="284" w:hanging="361"/>
        <w:jc w:val="both"/>
        <w:rPr>
          <w:sz w:val="26"/>
          <w:szCs w:val="26"/>
        </w:rPr>
      </w:pPr>
      <w:r w:rsidRPr="00C624C0">
        <w:rPr>
          <w:sz w:val="26"/>
          <w:szCs w:val="26"/>
        </w:rPr>
        <w:t xml:space="preserve">Các hành </w:t>
      </w:r>
      <w:r w:rsidRPr="00C624C0">
        <w:rPr>
          <w:spacing w:val="-3"/>
          <w:sz w:val="26"/>
          <w:szCs w:val="26"/>
        </w:rPr>
        <w:t xml:space="preserve">vi </w:t>
      </w:r>
      <w:r w:rsidRPr="00C624C0">
        <w:rPr>
          <w:sz w:val="26"/>
          <w:szCs w:val="26"/>
        </w:rPr>
        <w:t>vi phạm bao</w:t>
      </w:r>
      <w:r w:rsidRPr="00C624C0">
        <w:rPr>
          <w:spacing w:val="5"/>
          <w:sz w:val="26"/>
          <w:szCs w:val="26"/>
        </w:rPr>
        <w:t xml:space="preserve"> </w:t>
      </w:r>
      <w:r w:rsidRPr="00C624C0">
        <w:rPr>
          <w:sz w:val="26"/>
          <w:szCs w:val="26"/>
        </w:rPr>
        <w:t>gồm:</w:t>
      </w:r>
    </w:p>
    <w:p w:rsidR="00192856" w:rsidRPr="00C624C0" w:rsidRDefault="00192856" w:rsidP="00A91AFD">
      <w:pPr>
        <w:pStyle w:val="ListParagraph"/>
        <w:numPr>
          <w:ilvl w:val="0"/>
          <w:numId w:val="24"/>
        </w:numPr>
        <w:tabs>
          <w:tab w:val="left" w:pos="850"/>
        </w:tabs>
        <w:spacing w:before="133" w:line="276" w:lineRule="auto"/>
        <w:ind w:left="284" w:hanging="270"/>
        <w:jc w:val="both"/>
        <w:rPr>
          <w:sz w:val="26"/>
          <w:szCs w:val="26"/>
        </w:rPr>
      </w:pPr>
      <w:r w:rsidRPr="00C624C0">
        <w:rPr>
          <w:sz w:val="26"/>
          <w:szCs w:val="26"/>
        </w:rPr>
        <w:t>Vắng mặt không phép 01 (một) ngày trong một</w:t>
      </w:r>
      <w:r w:rsidRPr="00C624C0">
        <w:rPr>
          <w:spacing w:val="4"/>
          <w:sz w:val="26"/>
          <w:szCs w:val="26"/>
        </w:rPr>
        <w:t xml:space="preserve"> </w:t>
      </w:r>
      <w:r w:rsidRPr="00C624C0">
        <w:rPr>
          <w:sz w:val="26"/>
          <w:szCs w:val="26"/>
        </w:rPr>
        <w:t>tháng.</w:t>
      </w:r>
    </w:p>
    <w:p w:rsidR="00192856" w:rsidRPr="00C624C0" w:rsidRDefault="00192856" w:rsidP="00A91AFD">
      <w:pPr>
        <w:pStyle w:val="ListParagraph"/>
        <w:numPr>
          <w:ilvl w:val="0"/>
          <w:numId w:val="24"/>
        </w:numPr>
        <w:tabs>
          <w:tab w:val="left" w:pos="850"/>
        </w:tabs>
        <w:spacing w:before="138" w:line="276" w:lineRule="auto"/>
        <w:ind w:left="284" w:hanging="270"/>
        <w:jc w:val="both"/>
        <w:rPr>
          <w:sz w:val="26"/>
          <w:szCs w:val="26"/>
        </w:rPr>
      </w:pPr>
      <w:r w:rsidRPr="00C624C0">
        <w:rPr>
          <w:sz w:val="26"/>
          <w:szCs w:val="26"/>
        </w:rPr>
        <w:t xml:space="preserve">Có hành </w:t>
      </w:r>
      <w:r w:rsidRPr="00C624C0">
        <w:rPr>
          <w:spacing w:val="-3"/>
          <w:sz w:val="26"/>
          <w:szCs w:val="26"/>
        </w:rPr>
        <w:t xml:space="preserve">vi </w:t>
      </w:r>
      <w:r w:rsidRPr="00C624C0">
        <w:rPr>
          <w:sz w:val="26"/>
          <w:szCs w:val="26"/>
        </w:rPr>
        <w:t xml:space="preserve">khiếm nhã như la hét, gây ồn ào </w:t>
      </w:r>
      <w:r w:rsidRPr="00C624C0">
        <w:rPr>
          <w:spacing w:val="-3"/>
          <w:sz w:val="26"/>
          <w:szCs w:val="26"/>
        </w:rPr>
        <w:t xml:space="preserve">và </w:t>
      </w:r>
      <w:r w:rsidRPr="00C624C0">
        <w:rPr>
          <w:sz w:val="26"/>
          <w:szCs w:val="26"/>
        </w:rPr>
        <w:t>mất trật tự trong giờ làm</w:t>
      </w:r>
      <w:r w:rsidRPr="00C624C0">
        <w:rPr>
          <w:spacing w:val="-34"/>
          <w:sz w:val="26"/>
          <w:szCs w:val="26"/>
        </w:rPr>
        <w:t xml:space="preserve"> </w:t>
      </w:r>
      <w:r w:rsidRPr="00C624C0">
        <w:rPr>
          <w:sz w:val="26"/>
          <w:szCs w:val="26"/>
        </w:rPr>
        <w:t>việc.</w:t>
      </w:r>
    </w:p>
    <w:p w:rsidR="00192856" w:rsidRPr="00C624C0" w:rsidRDefault="00192856" w:rsidP="00A91AFD">
      <w:pPr>
        <w:pStyle w:val="ListParagraph"/>
        <w:numPr>
          <w:ilvl w:val="0"/>
          <w:numId w:val="24"/>
        </w:numPr>
        <w:tabs>
          <w:tab w:val="left" w:pos="850"/>
        </w:tabs>
        <w:spacing w:before="133" w:line="276" w:lineRule="auto"/>
        <w:ind w:left="284" w:hanging="270"/>
        <w:jc w:val="both"/>
        <w:rPr>
          <w:sz w:val="26"/>
          <w:szCs w:val="26"/>
        </w:rPr>
      </w:pPr>
      <w:r w:rsidRPr="00C624C0">
        <w:rPr>
          <w:sz w:val="26"/>
          <w:szCs w:val="26"/>
        </w:rPr>
        <w:t>Lạm dụng thời giờ làm việc vào những mục đích cá</w:t>
      </w:r>
      <w:r w:rsidRPr="00C624C0">
        <w:rPr>
          <w:spacing w:val="4"/>
          <w:sz w:val="26"/>
          <w:szCs w:val="26"/>
        </w:rPr>
        <w:t xml:space="preserve"> </w:t>
      </w:r>
      <w:r w:rsidRPr="00C624C0">
        <w:rPr>
          <w:sz w:val="26"/>
          <w:szCs w:val="26"/>
        </w:rPr>
        <w:t>nhân.</w:t>
      </w:r>
    </w:p>
    <w:p w:rsidR="00C624C0" w:rsidRDefault="00192856" w:rsidP="00C624C0">
      <w:pPr>
        <w:pStyle w:val="ListParagraph"/>
        <w:numPr>
          <w:ilvl w:val="0"/>
          <w:numId w:val="24"/>
        </w:numPr>
        <w:tabs>
          <w:tab w:val="left" w:pos="850"/>
        </w:tabs>
        <w:spacing w:before="133" w:line="276" w:lineRule="auto"/>
        <w:ind w:left="284" w:hanging="270"/>
        <w:jc w:val="both"/>
        <w:rPr>
          <w:sz w:val="26"/>
          <w:szCs w:val="26"/>
        </w:rPr>
      </w:pPr>
      <w:r w:rsidRPr="00C624C0">
        <w:rPr>
          <w:sz w:val="26"/>
          <w:szCs w:val="26"/>
        </w:rPr>
        <w:t>Gây mất đoàn kết trong Công</w:t>
      </w:r>
      <w:r w:rsidRPr="00C624C0">
        <w:rPr>
          <w:spacing w:val="-5"/>
          <w:sz w:val="26"/>
          <w:szCs w:val="26"/>
        </w:rPr>
        <w:t xml:space="preserve"> </w:t>
      </w:r>
      <w:r w:rsidRPr="00C624C0">
        <w:rPr>
          <w:sz w:val="26"/>
          <w:szCs w:val="26"/>
        </w:rPr>
        <w:t>ty.</w:t>
      </w:r>
    </w:p>
    <w:p w:rsidR="00192856" w:rsidRPr="00C624C0" w:rsidRDefault="00192856" w:rsidP="00C624C0">
      <w:pPr>
        <w:pStyle w:val="ListParagraph"/>
        <w:numPr>
          <w:ilvl w:val="0"/>
          <w:numId w:val="24"/>
        </w:numPr>
        <w:tabs>
          <w:tab w:val="left" w:pos="850"/>
        </w:tabs>
        <w:spacing w:before="133" w:line="276" w:lineRule="auto"/>
        <w:ind w:left="284" w:hanging="270"/>
        <w:jc w:val="both"/>
        <w:rPr>
          <w:sz w:val="26"/>
          <w:szCs w:val="26"/>
        </w:rPr>
      </w:pPr>
      <w:r w:rsidRPr="00C624C0">
        <w:rPr>
          <w:sz w:val="26"/>
          <w:szCs w:val="26"/>
        </w:rPr>
        <w:t xml:space="preserve">Tiết lộ </w:t>
      </w:r>
      <w:r w:rsidRPr="00C624C0">
        <w:rPr>
          <w:spacing w:val="-3"/>
          <w:sz w:val="26"/>
          <w:szCs w:val="26"/>
        </w:rPr>
        <w:t xml:space="preserve">và </w:t>
      </w:r>
      <w:r w:rsidRPr="00C624C0">
        <w:rPr>
          <w:sz w:val="26"/>
          <w:szCs w:val="26"/>
        </w:rPr>
        <w:t xml:space="preserve">thảo luận </w:t>
      </w:r>
      <w:r w:rsidRPr="00C624C0">
        <w:rPr>
          <w:spacing w:val="-3"/>
          <w:sz w:val="26"/>
          <w:szCs w:val="26"/>
        </w:rPr>
        <w:t xml:space="preserve">về </w:t>
      </w:r>
      <w:r w:rsidRPr="00C624C0">
        <w:rPr>
          <w:sz w:val="26"/>
          <w:szCs w:val="26"/>
        </w:rPr>
        <w:t xml:space="preserve">những thông tin </w:t>
      </w:r>
      <w:r w:rsidRPr="00C624C0">
        <w:rPr>
          <w:spacing w:val="-3"/>
          <w:sz w:val="26"/>
          <w:szCs w:val="26"/>
        </w:rPr>
        <w:t xml:space="preserve">về </w:t>
      </w:r>
      <w:r w:rsidRPr="00C624C0">
        <w:rPr>
          <w:sz w:val="26"/>
          <w:szCs w:val="26"/>
        </w:rPr>
        <w:t xml:space="preserve">phúc lợi cá nhân với người không có </w:t>
      </w:r>
      <w:r w:rsidRPr="00C624C0">
        <w:rPr>
          <w:spacing w:val="-11"/>
          <w:sz w:val="26"/>
          <w:szCs w:val="26"/>
        </w:rPr>
        <w:t xml:space="preserve">thẩm </w:t>
      </w:r>
      <w:r w:rsidRPr="00C624C0">
        <w:rPr>
          <w:sz w:val="26"/>
          <w:szCs w:val="26"/>
        </w:rPr>
        <w:t>quyền.</w:t>
      </w:r>
    </w:p>
    <w:p w:rsidR="00192856" w:rsidRPr="00C624C0" w:rsidRDefault="00192856" w:rsidP="00A91AFD">
      <w:pPr>
        <w:pStyle w:val="ListParagraph"/>
        <w:numPr>
          <w:ilvl w:val="0"/>
          <w:numId w:val="24"/>
        </w:numPr>
        <w:tabs>
          <w:tab w:val="left" w:pos="850"/>
        </w:tabs>
        <w:spacing w:line="276" w:lineRule="auto"/>
        <w:ind w:left="284" w:hanging="270"/>
        <w:jc w:val="both"/>
        <w:rPr>
          <w:sz w:val="26"/>
          <w:szCs w:val="26"/>
        </w:rPr>
      </w:pPr>
      <w:r w:rsidRPr="00C624C0">
        <w:rPr>
          <w:sz w:val="26"/>
          <w:szCs w:val="26"/>
        </w:rPr>
        <w:t>Một vài lỗi khác tùy theo tính chất công việc của từng bộ</w:t>
      </w:r>
      <w:r w:rsidRPr="00C624C0">
        <w:rPr>
          <w:spacing w:val="-2"/>
          <w:sz w:val="26"/>
          <w:szCs w:val="26"/>
        </w:rPr>
        <w:t xml:space="preserve"> </w:t>
      </w:r>
      <w:r w:rsidRPr="00C624C0">
        <w:rPr>
          <w:sz w:val="26"/>
          <w:szCs w:val="26"/>
        </w:rPr>
        <w:t>phận.</w:t>
      </w:r>
    </w:p>
    <w:p w:rsidR="00C624C0" w:rsidRDefault="00192856" w:rsidP="00C624C0">
      <w:pPr>
        <w:pStyle w:val="ListParagraph"/>
        <w:numPr>
          <w:ilvl w:val="0"/>
          <w:numId w:val="23"/>
        </w:numPr>
        <w:tabs>
          <w:tab w:val="left" w:pos="850"/>
        </w:tabs>
        <w:spacing w:before="47" w:line="276" w:lineRule="auto"/>
        <w:ind w:left="284" w:hanging="270"/>
        <w:jc w:val="both"/>
        <w:rPr>
          <w:sz w:val="26"/>
          <w:szCs w:val="26"/>
        </w:rPr>
      </w:pPr>
      <w:r w:rsidRPr="00C624C0">
        <w:rPr>
          <w:sz w:val="26"/>
          <w:szCs w:val="26"/>
        </w:rPr>
        <w:t xml:space="preserve">Vi phạm </w:t>
      </w:r>
      <w:r w:rsidRPr="00C624C0">
        <w:rPr>
          <w:spacing w:val="-3"/>
          <w:sz w:val="26"/>
          <w:szCs w:val="26"/>
        </w:rPr>
        <w:t xml:space="preserve">kỷ </w:t>
      </w:r>
      <w:r w:rsidRPr="00C624C0">
        <w:rPr>
          <w:sz w:val="26"/>
          <w:szCs w:val="26"/>
        </w:rPr>
        <w:t>luật Mức độ trung</w:t>
      </w:r>
      <w:r w:rsidRPr="00C624C0">
        <w:rPr>
          <w:spacing w:val="-5"/>
          <w:sz w:val="26"/>
          <w:szCs w:val="26"/>
        </w:rPr>
        <w:t xml:space="preserve"> </w:t>
      </w:r>
      <w:r w:rsidRPr="00C624C0">
        <w:rPr>
          <w:sz w:val="26"/>
          <w:szCs w:val="26"/>
        </w:rPr>
        <w:t>bình:</w:t>
      </w:r>
    </w:p>
    <w:p w:rsidR="00192856" w:rsidRPr="00C624C0" w:rsidRDefault="00192856" w:rsidP="00C624C0">
      <w:pPr>
        <w:pStyle w:val="ListParagraph"/>
        <w:tabs>
          <w:tab w:val="left" w:pos="850"/>
        </w:tabs>
        <w:spacing w:before="47" w:line="276" w:lineRule="auto"/>
        <w:ind w:left="284" w:firstLine="0"/>
        <w:jc w:val="both"/>
        <w:rPr>
          <w:sz w:val="26"/>
          <w:szCs w:val="26"/>
        </w:rPr>
      </w:pPr>
      <w:r w:rsidRPr="00C624C0">
        <w:rPr>
          <w:sz w:val="26"/>
          <w:szCs w:val="26"/>
        </w:rPr>
        <w:t xml:space="preserve">Định nghĩa: Hình thức này áp dụng với Nhân viên tái phạm lỗi ở </w:t>
      </w:r>
      <w:r w:rsidRPr="00C624C0">
        <w:rPr>
          <w:spacing w:val="-3"/>
          <w:sz w:val="26"/>
          <w:szCs w:val="26"/>
        </w:rPr>
        <w:t xml:space="preserve">mức </w:t>
      </w:r>
      <w:r w:rsidRPr="00C624C0">
        <w:rPr>
          <w:sz w:val="26"/>
          <w:szCs w:val="26"/>
        </w:rPr>
        <w:t xml:space="preserve">độ nhẹ hoặc có các hành </w:t>
      </w:r>
      <w:r w:rsidRPr="00C624C0">
        <w:rPr>
          <w:spacing w:val="-3"/>
          <w:sz w:val="26"/>
          <w:szCs w:val="26"/>
        </w:rPr>
        <w:t xml:space="preserve">vi vi </w:t>
      </w:r>
      <w:r w:rsidRPr="00C624C0">
        <w:rPr>
          <w:sz w:val="26"/>
          <w:szCs w:val="26"/>
        </w:rPr>
        <w:t>phạm nặng</w:t>
      </w:r>
      <w:r w:rsidRPr="00C624C0">
        <w:rPr>
          <w:spacing w:val="10"/>
          <w:sz w:val="26"/>
          <w:szCs w:val="26"/>
        </w:rPr>
        <w:t xml:space="preserve"> </w:t>
      </w:r>
      <w:r w:rsidRPr="00C624C0">
        <w:rPr>
          <w:sz w:val="26"/>
          <w:szCs w:val="26"/>
        </w:rPr>
        <w:t>hơn.</w:t>
      </w:r>
    </w:p>
    <w:p w:rsidR="00192856" w:rsidRPr="00C624C0" w:rsidRDefault="00192856" w:rsidP="00A91AFD">
      <w:pPr>
        <w:pStyle w:val="ListParagraph"/>
        <w:numPr>
          <w:ilvl w:val="1"/>
          <w:numId w:val="23"/>
        </w:numPr>
        <w:tabs>
          <w:tab w:val="left" w:pos="941"/>
        </w:tabs>
        <w:spacing w:line="276" w:lineRule="auto"/>
        <w:ind w:left="284" w:hanging="361"/>
        <w:jc w:val="both"/>
        <w:rPr>
          <w:sz w:val="26"/>
          <w:szCs w:val="26"/>
        </w:rPr>
      </w:pPr>
      <w:r w:rsidRPr="00C624C0">
        <w:rPr>
          <w:sz w:val="26"/>
          <w:szCs w:val="26"/>
        </w:rPr>
        <w:t xml:space="preserve">Các hành </w:t>
      </w:r>
      <w:r w:rsidRPr="00C624C0">
        <w:rPr>
          <w:spacing w:val="-3"/>
          <w:sz w:val="26"/>
          <w:szCs w:val="26"/>
        </w:rPr>
        <w:t xml:space="preserve">vi </w:t>
      </w:r>
      <w:r w:rsidRPr="00C624C0">
        <w:rPr>
          <w:sz w:val="26"/>
          <w:szCs w:val="26"/>
        </w:rPr>
        <w:t>vi phạm bao</w:t>
      </w:r>
      <w:r w:rsidRPr="00C624C0">
        <w:rPr>
          <w:spacing w:val="5"/>
          <w:sz w:val="26"/>
          <w:szCs w:val="26"/>
        </w:rPr>
        <w:t xml:space="preserve"> </w:t>
      </w:r>
      <w:r w:rsidRPr="00C624C0">
        <w:rPr>
          <w:sz w:val="26"/>
          <w:szCs w:val="26"/>
        </w:rPr>
        <w:t>gồm:</w:t>
      </w:r>
    </w:p>
    <w:p w:rsidR="00192856" w:rsidRPr="00C624C0" w:rsidRDefault="00192856" w:rsidP="00A91AFD">
      <w:pPr>
        <w:pStyle w:val="ListParagraph"/>
        <w:numPr>
          <w:ilvl w:val="0"/>
          <w:numId w:val="25"/>
        </w:numPr>
        <w:tabs>
          <w:tab w:val="left" w:pos="850"/>
        </w:tabs>
        <w:spacing w:before="133" w:line="276" w:lineRule="auto"/>
        <w:ind w:left="284" w:hanging="270"/>
        <w:jc w:val="both"/>
        <w:rPr>
          <w:sz w:val="26"/>
          <w:szCs w:val="26"/>
        </w:rPr>
      </w:pPr>
      <w:r w:rsidRPr="00C624C0">
        <w:rPr>
          <w:sz w:val="26"/>
          <w:szCs w:val="26"/>
        </w:rPr>
        <w:t xml:space="preserve">Lặp lại hành </w:t>
      </w:r>
      <w:r w:rsidRPr="00C624C0">
        <w:rPr>
          <w:spacing w:val="-3"/>
          <w:sz w:val="26"/>
          <w:szCs w:val="26"/>
        </w:rPr>
        <w:t xml:space="preserve">vi vi </w:t>
      </w:r>
      <w:r w:rsidRPr="00C624C0">
        <w:rPr>
          <w:sz w:val="26"/>
          <w:szCs w:val="26"/>
        </w:rPr>
        <w:t xml:space="preserve">phạm </w:t>
      </w:r>
      <w:r w:rsidRPr="00C624C0">
        <w:rPr>
          <w:spacing w:val="-3"/>
          <w:sz w:val="26"/>
          <w:szCs w:val="26"/>
        </w:rPr>
        <w:t xml:space="preserve">kỷ </w:t>
      </w:r>
      <w:r w:rsidRPr="00C624C0">
        <w:rPr>
          <w:sz w:val="26"/>
          <w:szCs w:val="26"/>
        </w:rPr>
        <w:t xml:space="preserve">luật mức độ nhẹ trong 1 tháng </w:t>
      </w:r>
      <w:r w:rsidRPr="00C624C0">
        <w:rPr>
          <w:spacing w:val="-3"/>
          <w:sz w:val="26"/>
          <w:szCs w:val="26"/>
        </w:rPr>
        <w:t xml:space="preserve">kể </w:t>
      </w:r>
      <w:r w:rsidRPr="00C624C0">
        <w:rPr>
          <w:sz w:val="26"/>
          <w:szCs w:val="26"/>
        </w:rPr>
        <w:t xml:space="preserve">từ ngày xảy ra </w:t>
      </w:r>
      <w:r w:rsidRPr="00C624C0">
        <w:rPr>
          <w:spacing w:val="-3"/>
          <w:sz w:val="26"/>
          <w:szCs w:val="26"/>
        </w:rPr>
        <w:t>vi</w:t>
      </w:r>
      <w:r w:rsidRPr="00C624C0">
        <w:rPr>
          <w:sz w:val="26"/>
          <w:szCs w:val="26"/>
        </w:rPr>
        <w:t xml:space="preserve"> phạm.</w:t>
      </w:r>
    </w:p>
    <w:p w:rsidR="00C624C0" w:rsidRDefault="00192856" w:rsidP="00C624C0">
      <w:pPr>
        <w:pStyle w:val="ListParagraph"/>
        <w:numPr>
          <w:ilvl w:val="0"/>
          <w:numId w:val="25"/>
        </w:numPr>
        <w:tabs>
          <w:tab w:val="left" w:pos="850"/>
        </w:tabs>
        <w:spacing w:before="47" w:line="276" w:lineRule="auto"/>
        <w:ind w:left="284" w:hanging="270"/>
        <w:jc w:val="both"/>
        <w:rPr>
          <w:sz w:val="26"/>
          <w:szCs w:val="26"/>
        </w:rPr>
      </w:pPr>
      <w:r w:rsidRPr="00C624C0">
        <w:rPr>
          <w:sz w:val="26"/>
          <w:szCs w:val="26"/>
        </w:rPr>
        <w:t>Từ chối thực hiện công việc được</w:t>
      </w:r>
      <w:r w:rsidRPr="00C624C0">
        <w:rPr>
          <w:spacing w:val="-32"/>
          <w:sz w:val="26"/>
          <w:szCs w:val="26"/>
        </w:rPr>
        <w:t xml:space="preserve"> </w:t>
      </w:r>
      <w:r w:rsidRPr="00C624C0">
        <w:rPr>
          <w:sz w:val="26"/>
          <w:szCs w:val="26"/>
        </w:rPr>
        <w:t>giao.</w:t>
      </w:r>
    </w:p>
    <w:p w:rsidR="00192856" w:rsidRPr="00C624C0" w:rsidRDefault="00192856" w:rsidP="00C624C0">
      <w:pPr>
        <w:pStyle w:val="ListParagraph"/>
        <w:numPr>
          <w:ilvl w:val="0"/>
          <w:numId w:val="25"/>
        </w:numPr>
        <w:tabs>
          <w:tab w:val="left" w:pos="850"/>
        </w:tabs>
        <w:spacing w:before="47" w:line="276" w:lineRule="auto"/>
        <w:ind w:left="284" w:hanging="270"/>
        <w:jc w:val="both"/>
        <w:rPr>
          <w:sz w:val="26"/>
          <w:szCs w:val="26"/>
        </w:rPr>
      </w:pPr>
      <w:r w:rsidRPr="00C624C0">
        <w:rPr>
          <w:sz w:val="26"/>
          <w:szCs w:val="26"/>
        </w:rPr>
        <w:t xml:space="preserve">Lợi dụng các </w:t>
      </w:r>
      <w:r w:rsidRPr="00C624C0">
        <w:rPr>
          <w:spacing w:val="-3"/>
          <w:sz w:val="26"/>
          <w:szCs w:val="26"/>
        </w:rPr>
        <w:t xml:space="preserve">kế  </w:t>
      </w:r>
      <w:r w:rsidRPr="00C624C0">
        <w:rPr>
          <w:sz w:val="26"/>
          <w:szCs w:val="26"/>
        </w:rPr>
        <w:t xml:space="preserve">hoạch, phúc lợi của Công ty để lừa gạt hoặc cố  ý che dấu các hành </w:t>
      </w:r>
      <w:r w:rsidRPr="00C624C0">
        <w:rPr>
          <w:spacing w:val="-5"/>
          <w:sz w:val="26"/>
          <w:szCs w:val="26"/>
        </w:rPr>
        <w:t xml:space="preserve">vi    </w:t>
      </w:r>
      <w:r w:rsidRPr="00C624C0">
        <w:rPr>
          <w:sz w:val="26"/>
          <w:szCs w:val="26"/>
        </w:rPr>
        <w:t>cá</w:t>
      </w:r>
      <w:r w:rsidRPr="00C624C0">
        <w:rPr>
          <w:spacing w:val="1"/>
          <w:sz w:val="26"/>
          <w:szCs w:val="26"/>
        </w:rPr>
        <w:t xml:space="preserve"> </w:t>
      </w:r>
      <w:r w:rsidRPr="00C624C0">
        <w:rPr>
          <w:sz w:val="26"/>
          <w:szCs w:val="26"/>
        </w:rPr>
        <w:t>nhân.</w:t>
      </w:r>
    </w:p>
    <w:p w:rsidR="00192856" w:rsidRPr="00C624C0" w:rsidRDefault="00192856" w:rsidP="00A91AFD">
      <w:pPr>
        <w:pStyle w:val="ListParagraph"/>
        <w:numPr>
          <w:ilvl w:val="0"/>
          <w:numId w:val="25"/>
        </w:numPr>
        <w:tabs>
          <w:tab w:val="left" w:pos="850"/>
        </w:tabs>
        <w:spacing w:line="276" w:lineRule="auto"/>
        <w:ind w:left="284" w:hanging="270"/>
        <w:jc w:val="both"/>
        <w:rPr>
          <w:sz w:val="26"/>
          <w:szCs w:val="26"/>
        </w:rPr>
      </w:pPr>
      <w:r w:rsidRPr="00C624C0">
        <w:rPr>
          <w:sz w:val="26"/>
          <w:szCs w:val="26"/>
        </w:rPr>
        <w:t>Đe</w:t>
      </w:r>
      <w:r w:rsidRPr="00C624C0">
        <w:rPr>
          <w:spacing w:val="-3"/>
          <w:sz w:val="26"/>
          <w:szCs w:val="26"/>
        </w:rPr>
        <w:t xml:space="preserve"> </w:t>
      </w:r>
      <w:r w:rsidRPr="00C624C0">
        <w:rPr>
          <w:sz w:val="26"/>
          <w:szCs w:val="26"/>
        </w:rPr>
        <w:t>dọa,</w:t>
      </w:r>
      <w:r w:rsidRPr="00C624C0">
        <w:rPr>
          <w:spacing w:val="-2"/>
          <w:sz w:val="26"/>
          <w:szCs w:val="26"/>
        </w:rPr>
        <w:t xml:space="preserve"> </w:t>
      </w:r>
      <w:r w:rsidRPr="00C624C0">
        <w:rPr>
          <w:sz w:val="26"/>
          <w:szCs w:val="26"/>
        </w:rPr>
        <w:t>cưỡng</w:t>
      </w:r>
      <w:r w:rsidRPr="00C624C0">
        <w:rPr>
          <w:spacing w:val="-3"/>
          <w:sz w:val="26"/>
          <w:szCs w:val="26"/>
        </w:rPr>
        <w:t xml:space="preserve"> </w:t>
      </w:r>
      <w:r w:rsidRPr="00C624C0">
        <w:rPr>
          <w:sz w:val="26"/>
          <w:szCs w:val="26"/>
        </w:rPr>
        <w:t>ép,</w:t>
      </w:r>
      <w:r w:rsidRPr="00C624C0">
        <w:rPr>
          <w:spacing w:val="-2"/>
          <w:sz w:val="26"/>
          <w:szCs w:val="26"/>
        </w:rPr>
        <w:t xml:space="preserve"> </w:t>
      </w:r>
      <w:r w:rsidRPr="00C624C0">
        <w:rPr>
          <w:sz w:val="26"/>
          <w:szCs w:val="26"/>
        </w:rPr>
        <w:t>có</w:t>
      </w:r>
      <w:r w:rsidRPr="00C624C0">
        <w:rPr>
          <w:spacing w:val="-4"/>
          <w:sz w:val="26"/>
          <w:szCs w:val="26"/>
        </w:rPr>
        <w:t xml:space="preserve"> </w:t>
      </w:r>
      <w:r w:rsidRPr="00C624C0">
        <w:rPr>
          <w:sz w:val="26"/>
          <w:szCs w:val="26"/>
        </w:rPr>
        <w:t>lời</w:t>
      </w:r>
      <w:r w:rsidRPr="00C624C0">
        <w:rPr>
          <w:spacing w:val="-4"/>
          <w:sz w:val="26"/>
          <w:szCs w:val="26"/>
        </w:rPr>
        <w:t xml:space="preserve"> </w:t>
      </w:r>
      <w:r w:rsidRPr="00C624C0">
        <w:rPr>
          <w:sz w:val="26"/>
          <w:szCs w:val="26"/>
        </w:rPr>
        <w:t>lẽ</w:t>
      </w:r>
      <w:r w:rsidRPr="00C624C0">
        <w:rPr>
          <w:spacing w:val="-3"/>
          <w:sz w:val="26"/>
          <w:szCs w:val="26"/>
        </w:rPr>
        <w:t xml:space="preserve"> </w:t>
      </w:r>
      <w:r w:rsidRPr="00C624C0">
        <w:rPr>
          <w:sz w:val="26"/>
          <w:szCs w:val="26"/>
        </w:rPr>
        <w:t>thô</w:t>
      </w:r>
      <w:r w:rsidRPr="00C624C0">
        <w:rPr>
          <w:spacing w:val="-4"/>
          <w:sz w:val="26"/>
          <w:szCs w:val="26"/>
        </w:rPr>
        <w:t xml:space="preserve"> </w:t>
      </w:r>
      <w:r w:rsidRPr="00C624C0">
        <w:rPr>
          <w:sz w:val="26"/>
          <w:szCs w:val="26"/>
        </w:rPr>
        <w:t>tục</w:t>
      </w:r>
      <w:r w:rsidRPr="00C624C0">
        <w:rPr>
          <w:spacing w:val="-3"/>
          <w:sz w:val="26"/>
          <w:szCs w:val="26"/>
        </w:rPr>
        <w:t xml:space="preserve"> </w:t>
      </w:r>
      <w:r w:rsidRPr="00C624C0">
        <w:rPr>
          <w:sz w:val="26"/>
          <w:szCs w:val="26"/>
        </w:rPr>
        <w:t>hoặc</w:t>
      </w:r>
      <w:r w:rsidRPr="00C624C0">
        <w:rPr>
          <w:spacing w:val="-3"/>
          <w:sz w:val="26"/>
          <w:szCs w:val="26"/>
        </w:rPr>
        <w:t xml:space="preserve"> </w:t>
      </w:r>
      <w:r w:rsidRPr="00C624C0">
        <w:rPr>
          <w:sz w:val="26"/>
          <w:szCs w:val="26"/>
        </w:rPr>
        <w:t>hành</w:t>
      </w:r>
      <w:r w:rsidRPr="00C624C0">
        <w:rPr>
          <w:spacing w:val="-4"/>
          <w:sz w:val="26"/>
          <w:szCs w:val="26"/>
        </w:rPr>
        <w:t xml:space="preserve"> </w:t>
      </w:r>
      <w:r w:rsidRPr="00C624C0">
        <w:rPr>
          <w:spacing w:val="-3"/>
          <w:sz w:val="26"/>
          <w:szCs w:val="26"/>
        </w:rPr>
        <w:t>vi</w:t>
      </w:r>
      <w:r w:rsidRPr="00C624C0">
        <w:rPr>
          <w:spacing w:val="-4"/>
          <w:sz w:val="26"/>
          <w:szCs w:val="26"/>
        </w:rPr>
        <w:t xml:space="preserve"> </w:t>
      </w:r>
      <w:r w:rsidRPr="00C624C0">
        <w:rPr>
          <w:sz w:val="26"/>
          <w:szCs w:val="26"/>
        </w:rPr>
        <w:t>thô</w:t>
      </w:r>
      <w:r w:rsidRPr="00C624C0">
        <w:rPr>
          <w:spacing w:val="-4"/>
          <w:sz w:val="26"/>
          <w:szCs w:val="26"/>
        </w:rPr>
        <w:t xml:space="preserve"> </w:t>
      </w:r>
      <w:r w:rsidRPr="00C624C0">
        <w:rPr>
          <w:sz w:val="26"/>
          <w:szCs w:val="26"/>
        </w:rPr>
        <w:t>bạo</w:t>
      </w:r>
      <w:r w:rsidRPr="00C624C0">
        <w:rPr>
          <w:spacing w:val="1"/>
          <w:sz w:val="26"/>
          <w:szCs w:val="26"/>
        </w:rPr>
        <w:t xml:space="preserve"> </w:t>
      </w:r>
      <w:r w:rsidRPr="00C624C0">
        <w:rPr>
          <w:sz w:val="26"/>
          <w:szCs w:val="26"/>
        </w:rPr>
        <w:t>đối</w:t>
      </w:r>
      <w:r w:rsidRPr="00C624C0">
        <w:rPr>
          <w:spacing w:val="-4"/>
          <w:sz w:val="26"/>
          <w:szCs w:val="26"/>
        </w:rPr>
        <w:t xml:space="preserve"> </w:t>
      </w:r>
      <w:r w:rsidRPr="00C624C0">
        <w:rPr>
          <w:sz w:val="26"/>
          <w:szCs w:val="26"/>
        </w:rPr>
        <w:t>với</w:t>
      </w:r>
      <w:r w:rsidRPr="00C624C0">
        <w:rPr>
          <w:spacing w:val="-4"/>
          <w:sz w:val="26"/>
          <w:szCs w:val="26"/>
        </w:rPr>
        <w:t xml:space="preserve"> </w:t>
      </w:r>
      <w:r w:rsidRPr="00C624C0">
        <w:rPr>
          <w:sz w:val="26"/>
          <w:szCs w:val="26"/>
        </w:rPr>
        <w:t>đồng</w:t>
      </w:r>
      <w:r w:rsidRPr="00C624C0">
        <w:rPr>
          <w:spacing w:val="-3"/>
          <w:sz w:val="26"/>
          <w:szCs w:val="26"/>
        </w:rPr>
        <w:t xml:space="preserve"> </w:t>
      </w:r>
      <w:r w:rsidRPr="00C624C0">
        <w:rPr>
          <w:sz w:val="26"/>
          <w:szCs w:val="26"/>
        </w:rPr>
        <w:t>nghiệp.</w:t>
      </w:r>
    </w:p>
    <w:p w:rsidR="00192856" w:rsidRPr="00C624C0" w:rsidRDefault="00192856" w:rsidP="00A91AFD">
      <w:pPr>
        <w:pStyle w:val="ListParagraph"/>
        <w:numPr>
          <w:ilvl w:val="0"/>
          <w:numId w:val="25"/>
        </w:numPr>
        <w:tabs>
          <w:tab w:val="left" w:pos="850"/>
        </w:tabs>
        <w:spacing w:before="133" w:line="276" w:lineRule="auto"/>
        <w:ind w:left="284" w:hanging="270"/>
        <w:jc w:val="both"/>
        <w:rPr>
          <w:sz w:val="26"/>
          <w:szCs w:val="26"/>
        </w:rPr>
      </w:pPr>
      <w:r w:rsidRPr="00C624C0">
        <w:rPr>
          <w:sz w:val="26"/>
          <w:szCs w:val="26"/>
        </w:rPr>
        <w:t>Tham gia vào bất cứ hình thức cờ bạc nào ngay trong Công ty.</w:t>
      </w:r>
    </w:p>
    <w:p w:rsidR="00C624C0" w:rsidRDefault="00192856" w:rsidP="00C624C0">
      <w:pPr>
        <w:pStyle w:val="ListParagraph"/>
        <w:numPr>
          <w:ilvl w:val="0"/>
          <w:numId w:val="25"/>
        </w:numPr>
        <w:tabs>
          <w:tab w:val="left" w:pos="850"/>
        </w:tabs>
        <w:spacing w:before="133" w:line="276" w:lineRule="auto"/>
        <w:ind w:left="284" w:hanging="270"/>
        <w:jc w:val="both"/>
        <w:rPr>
          <w:sz w:val="26"/>
          <w:szCs w:val="26"/>
        </w:rPr>
      </w:pPr>
      <w:r w:rsidRPr="00C624C0">
        <w:rPr>
          <w:sz w:val="26"/>
          <w:szCs w:val="26"/>
        </w:rPr>
        <w:t xml:space="preserve">Nghiện hoặc sử dụng </w:t>
      </w:r>
      <w:r w:rsidRPr="00C624C0">
        <w:rPr>
          <w:spacing w:val="-3"/>
          <w:sz w:val="26"/>
          <w:szCs w:val="26"/>
        </w:rPr>
        <w:t xml:space="preserve">ma </w:t>
      </w:r>
      <w:r w:rsidRPr="00C624C0">
        <w:rPr>
          <w:sz w:val="26"/>
          <w:szCs w:val="26"/>
        </w:rPr>
        <w:t>túy/ thuốc kích thích/ rượu trong giờ làm</w:t>
      </w:r>
      <w:r w:rsidRPr="00C624C0">
        <w:rPr>
          <w:spacing w:val="-35"/>
          <w:sz w:val="26"/>
          <w:szCs w:val="26"/>
        </w:rPr>
        <w:t xml:space="preserve"> </w:t>
      </w:r>
      <w:r w:rsidRPr="00C624C0">
        <w:rPr>
          <w:sz w:val="26"/>
          <w:szCs w:val="26"/>
        </w:rPr>
        <w:t>việc.</w:t>
      </w:r>
    </w:p>
    <w:p w:rsidR="00192856" w:rsidRPr="00C624C0" w:rsidRDefault="00192856" w:rsidP="00C624C0">
      <w:pPr>
        <w:pStyle w:val="ListParagraph"/>
        <w:numPr>
          <w:ilvl w:val="0"/>
          <w:numId w:val="25"/>
        </w:numPr>
        <w:tabs>
          <w:tab w:val="left" w:pos="850"/>
        </w:tabs>
        <w:spacing w:before="133" w:line="276" w:lineRule="auto"/>
        <w:ind w:left="284" w:hanging="270"/>
        <w:jc w:val="both"/>
        <w:rPr>
          <w:sz w:val="26"/>
          <w:szCs w:val="26"/>
        </w:rPr>
      </w:pPr>
      <w:r w:rsidRPr="00C624C0">
        <w:rPr>
          <w:sz w:val="26"/>
          <w:szCs w:val="26"/>
        </w:rPr>
        <w:t xml:space="preserve">Tham gia đồng thời vào những công việc khác gây mâu thuẫn </w:t>
      </w:r>
      <w:r w:rsidRPr="00C624C0">
        <w:rPr>
          <w:spacing w:val="-3"/>
          <w:sz w:val="26"/>
          <w:szCs w:val="26"/>
        </w:rPr>
        <w:t xml:space="preserve">về </w:t>
      </w:r>
      <w:r w:rsidRPr="00C624C0">
        <w:rPr>
          <w:sz w:val="26"/>
          <w:szCs w:val="26"/>
        </w:rPr>
        <w:t>lợi ích đối với hoạt động kinh doanh của Công</w:t>
      </w:r>
      <w:r w:rsidRPr="00C624C0">
        <w:rPr>
          <w:spacing w:val="4"/>
          <w:sz w:val="26"/>
          <w:szCs w:val="26"/>
        </w:rPr>
        <w:t xml:space="preserve"> </w:t>
      </w:r>
      <w:r w:rsidRPr="00C624C0">
        <w:rPr>
          <w:sz w:val="26"/>
          <w:szCs w:val="26"/>
        </w:rPr>
        <w:t>ty.</w:t>
      </w:r>
    </w:p>
    <w:p w:rsidR="00192856" w:rsidRPr="00C624C0" w:rsidRDefault="00192856" w:rsidP="00A91AFD">
      <w:pPr>
        <w:pStyle w:val="ListParagraph"/>
        <w:numPr>
          <w:ilvl w:val="0"/>
          <w:numId w:val="25"/>
        </w:numPr>
        <w:tabs>
          <w:tab w:val="left" w:pos="850"/>
        </w:tabs>
        <w:spacing w:before="4" w:line="276" w:lineRule="auto"/>
        <w:ind w:left="284" w:hanging="270"/>
        <w:jc w:val="both"/>
        <w:rPr>
          <w:sz w:val="26"/>
          <w:szCs w:val="26"/>
        </w:rPr>
      </w:pPr>
      <w:r w:rsidRPr="00C624C0">
        <w:rPr>
          <w:sz w:val="26"/>
          <w:szCs w:val="26"/>
        </w:rPr>
        <w:t>Một vài lỗi khác tùy theo tính chất công việc của từng bộ</w:t>
      </w:r>
      <w:r w:rsidRPr="00C624C0">
        <w:rPr>
          <w:spacing w:val="2"/>
          <w:sz w:val="26"/>
          <w:szCs w:val="26"/>
        </w:rPr>
        <w:t xml:space="preserve"> </w:t>
      </w:r>
      <w:r w:rsidRPr="00C624C0">
        <w:rPr>
          <w:sz w:val="26"/>
          <w:szCs w:val="26"/>
        </w:rPr>
        <w:t>phận.</w:t>
      </w:r>
    </w:p>
    <w:p w:rsidR="00C624C0" w:rsidRDefault="00192856" w:rsidP="00C624C0">
      <w:pPr>
        <w:pStyle w:val="ListParagraph"/>
        <w:numPr>
          <w:ilvl w:val="0"/>
          <w:numId w:val="23"/>
        </w:numPr>
        <w:tabs>
          <w:tab w:val="left" w:pos="850"/>
        </w:tabs>
        <w:spacing w:before="47" w:line="276" w:lineRule="auto"/>
        <w:ind w:left="284" w:hanging="270"/>
        <w:jc w:val="both"/>
        <w:rPr>
          <w:sz w:val="26"/>
          <w:szCs w:val="26"/>
        </w:rPr>
      </w:pPr>
      <w:r w:rsidRPr="00C624C0">
        <w:rPr>
          <w:sz w:val="26"/>
          <w:szCs w:val="26"/>
        </w:rPr>
        <w:t xml:space="preserve">Vi phạm </w:t>
      </w:r>
      <w:r w:rsidRPr="00C624C0">
        <w:rPr>
          <w:spacing w:val="-3"/>
          <w:sz w:val="26"/>
          <w:szCs w:val="26"/>
        </w:rPr>
        <w:t xml:space="preserve">kỷ </w:t>
      </w:r>
      <w:r w:rsidRPr="00C624C0">
        <w:rPr>
          <w:sz w:val="26"/>
          <w:szCs w:val="26"/>
        </w:rPr>
        <w:t>luật Mức độ Nghiêm</w:t>
      </w:r>
      <w:r w:rsidRPr="00C624C0">
        <w:rPr>
          <w:spacing w:val="2"/>
          <w:sz w:val="26"/>
          <w:szCs w:val="26"/>
        </w:rPr>
        <w:t xml:space="preserve"> </w:t>
      </w:r>
      <w:r w:rsidRPr="00C624C0">
        <w:rPr>
          <w:sz w:val="26"/>
          <w:szCs w:val="26"/>
        </w:rPr>
        <w:t>trọng:</w:t>
      </w:r>
    </w:p>
    <w:p w:rsidR="00192856" w:rsidRPr="00C624C0" w:rsidRDefault="00192856" w:rsidP="00C624C0">
      <w:pPr>
        <w:pStyle w:val="ListParagraph"/>
        <w:tabs>
          <w:tab w:val="left" w:pos="850"/>
        </w:tabs>
        <w:spacing w:before="47" w:line="276" w:lineRule="auto"/>
        <w:ind w:left="284" w:firstLine="0"/>
        <w:jc w:val="both"/>
        <w:rPr>
          <w:sz w:val="26"/>
          <w:szCs w:val="26"/>
        </w:rPr>
      </w:pPr>
      <w:r w:rsidRPr="00C624C0">
        <w:rPr>
          <w:sz w:val="26"/>
          <w:szCs w:val="26"/>
        </w:rPr>
        <w:t xml:space="preserve">Định nghĩa: là các hành </w:t>
      </w:r>
      <w:r w:rsidRPr="00C624C0">
        <w:rPr>
          <w:spacing w:val="-3"/>
          <w:sz w:val="26"/>
          <w:szCs w:val="26"/>
        </w:rPr>
        <w:t xml:space="preserve">vi vi </w:t>
      </w:r>
      <w:r w:rsidRPr="00C624C0">
        <w:rPr>
          <w:sz w:val="26"/>
          <w:szCs w:val="26"/>
        </w:rPr>
        <w:t>phạm có tính chất nghiêm trọng, có thể gây ra thiệt hại cho Công</w:t>
      </w:r>
      <w:r w:rsidRPr="00C624C0">
        <w:rPr>
          <w:spacing w:val="-3"/>
          <w:sz w:val="26"/>
          <w:szCs w:val="26"/>
        </w:rPr>
        <w:t xml:space="preserve"> </w:t>
      </w:r>
      <w:r w:rsidRPr="00C624C0">
        <w:rPr>
          <w:sz w:val="26"/>
          <w:szCs w:val="26"/>
        </w:rPr>
        <w:t>ty.</w:t>
      </w:r>
    </w:p>
    <w:p w:rsidR="00192856" w:rsidRPr="00C624C0" w:rsidRDefault="00192856" w:rsidP="00A91AFD">
      <w:pPr>
        <w:pStyle w:val="ListParagraph"/>
        <w:numPr>
          <w:ilvl w:val="1"/>
          <w:numId w:val="23"/>
        </w:numPr>
        <w:tabs>
          <w:tab w:val="left" w:pos="941"/>
        </w:tabs>
        <w:spacing w:line="276" w:lineRule="auto"/>
        <w:ind w:left="284" w:hanging="361"/>
        <w:jc w:val="both"/>
        <w:rPr>
          <w:sz w:val="26"/>
          <w:szCs w:val="26"/>
        </w:rPr>
      </w:pPr>
      <w:r w:rsidRPr="00C624C0">
        <w:rPr>
          <w:sz w:val="26"/>
          <w:szCs w:val="26"/>
        </w:rPr>
        <w:t xml:space="preserve">Các hành </w:t>
      </w:r>
      <w:r w:rsidRPr="00C624C0">
        <w:rPr>
          <w:spacing w:val="-3"/>
          <w:sz w:val="26"/>
          <w:szCs w:val="26"/>
        </w:rPr>
        <w:t xml:space="preserve">vi </w:t>
      </w:r>
      <w:r w:rsidRPr="00C624C0">
        <w:rPr>
          <w:sz w:val="26"/>
          <w:szCs w:val="26"/>
        </w:rPr>
        <w:t>vi phạm bao</w:t>
      </w:r>
      <w:r w:rsidRPr="00C624C0">
        <w:rPr>
          <w:spacing w:val="5"/>
          <w:sz w:val="26"/>
          <w:szCs w:val="26"/>
        </w:rPr>
        <w:t xml:space="preserve"> </w:t>
      </w:r>
      <w:r w:rsidRPr="00C624C0">
        <w:rPr>
          <w:sz w:val="26"/>
          <w:szCs w:val="26"/>
        </w:rPr>
        <w:t>gồm:</w:t>
      </w:r>
    </w:p>
    <w:p w:rsidR="00192856" w:rsidRPr="00C624C0" w:rsidRDefault="00192856" w:rsidP="00A91AFD">
      <w:pPr>
        <w:pStyle w:val="ListParagraph"/>
        <w:numPr>
          <w:ilvl w:val="0"/>
          <w:numId w:val="26"/>
        </w:numPr>
        <w:tabs>
          <w:tab w:val="left" w:pos="850"/>
        </w:tabs>
        <w:spacing w:before="133" w:line="276" w:lineRule="auto"/>
        <w:ind w:left="284" w:hanging="270"/>
        <w:jc w:val="both"/>
        <w:rPr>
          <w:sz w:val="26"/>
          <w:szCs w:val="26"/>
        </w:rPr>
      </w:pPr>
      <w:r w:rsidRPr="00C624C0">
        <w:rPr>
          <w:sz w:val="26"/>
          <w:szCs w:val="26"/>
        </w:rPr>
        <w:t xml:space="preserve">Tái phạm các hành </w:t>
      </w:r>
      <w:r w:rsidRPr="00C624C0">
        <w:rPr>
          <w:spacing w:val="-3"/>
          <w:sz w:val="26"/>
          <w:szCs w:val="26"/>
        </w:rPr>
        <w:t xml:space="preserve">vi vi </w:t>
      </w:r>
      <w:r w:rsidRPr="00C624C0">
        <w:rPr>
          <w:sz w:val="26"/>
          <w:szCs w:val="26"/>
        </w:rPr>
        <w:t xml:space="preserve">phạm </w:t>
      </w:r>
      <w:r w:rsidRPr="00C624C0">
        <w:rPr>
          <w:spacing w:val="-3"/>
          <w:sz w:val="26"/>
          <w:szCs w:val="26"/>
        </w:rPr>
        <w:t xml:space="preserve">kỷ </w:t>
      </w:r>
      <w:r w:rsidRPr="00C624C0">
        <w:rPr>
          <w:sz w:val="26"/>
          <w:szCs w:val="26"/>
        </w:rPr>
        <w:t xml:space="preserve">luật ở </w:t>
      </w:r>
      <w:r w:rsidRPr="00C624C0">
        <w:rPr>
          <w:spacing w:val="-3"/>
          <w:sz w:val="26"/>
          <w:szCs w:val="26"/>
        </w:rPr>
        <w:t xml:space="preserve">mức </w:t>
      </w:r>
      <w:r w:rsidRPr="00C624C0">
        <w:rPr>
          <w:sz w:val="26"/>
          <w:szCs w:val="26"/>
        </w:rPr>
        <w:t>độ trung</w:t>
      </w:r>
      <w:r w:rsidRPr="00C624C0">
        <w:rPr>
          <w:spacing w:val="14"/>
          <w:sz w:val="26"/>
          <w:szCs w:val="26"/>
        </w:rPr>
        <w:t xml:space="preserve"> </w:t>
      </w:r>
      <w:r w:rsidRPr="00C624C0">
        <w:rPr>
          <w:sz w:val="26"/>
          <w:szCs w:val="26"/>
        </w:rPr>
        <w:t>bình.</w:t>
      </w:r>
    </w:p>
    <w:p w:rsidR="00192856" w:rsidRPr="00C624C0" w:rsidRDefault="00192856" w:rsidP="00A91AFD">
      <w:pPr>
        <w:pStyle w:val="ListParagraph"/>
        <w:numPr>
          <w:ilvl w:val="0"/>
          <w:numId w:val="26"/>
        </w:numPr>
        <w:tabs>
          <w:tab w:val="left" w:pos="850"/>
        </w:tabs>
        <w:spacing w:before="114" w:line="276" w:lineRule="auto"/>
        <w:ind w:left="284" w:hanging="270"/>
        <w:jc w:val="both"/>
        <w:rPr>
          <w:sz w:val="26"/>
          <w:szCs w:val="26"/>
        </w:rPr>
      </w:pPr>
      <w:r w:rsidRPr="00C624C0">
        <w:rPr>
          <w:sz w:val="26"/>
          <w:szCs w:val="26"/>
        </w:rPr>
        <w:t>Tự</w:t>
      </w:r>
      <w:r w:rsidRPr="00C624C0">
        <w:rPr>
          <w:spacing w:val="4"/>
          <w:sz w:val="26"/>
          <w:szCs w:val="26"/>
        </w:rPr>
        <w:t xml:space="preserve"> </w:t>
      </w:r>
      <w:r w:rsidRPr="00C624C0">
        <w:rPr>
          <w:sz w:val="26"/>
          <w:szCs w:val="26"/>
        </w:rPr>
        <w:t>ý</w:t>
      </w:r>
      <w:r w:rsidRPr="00C624C0">
        <w:rPr>
          <w:spacing w:val="6"/>
          <w:sz w:val="26"/>
          <w:szCs w:val="26"/>
        </w:rPr>
        <w:t xml:space="preserve"> </w:t>
      </w:r>
      <w:r w:rsidRPr="00C624C0">
        <w:rPr>
          <w:sz w:val="26"/>
          <w:szCs w:val="26"/>
        </w:rPr>
        <w:t>bỏ</w:t>
      </w:r>
      <w:r w:rsidRPr="00C624C0">
        <w:rPr>
          <w:spacing w:val="5"/>
          <w:sz w:val="26"/>
          <w:szCs w:val="26"/>
        </w:rPr>
        <w:t xml:space="preserve"> </w:t>
      </w:r>
      <w:r w:rsidRPr="00C624C0">
        <w:rPr>
          <w:sz w:val="26"/>
          <w:szCs w:val="26"/>
        </w:rPr>
        <w:t>việc</w:t>
      </w:r>
      <w:r w:rsidRPr="00C624C0">
        <w:rPr>
          <w:spacing w:val="6"/>
          <w:sz w:val="26"/>
          <w:szCs w:val="26"/>
        </w:rPr>
        <w:t xml:space="preserve"> </w:t>
      </w:r>
      <w:r w:rsidRPr="00C624C0">
        <w:rPr>
          <w:sz w:val="26"/>
          <w:szCs w:val="26"/>
        </w:rPr>
        <w:t>5</w:t>
      </w:r>
      <w:r w:rsidRPr="00C624C0">
        <w:rPr>
          <w:spacing w:val="5"/>
          <w:sz w:val="26"/>
          <w:szCs w:val="26"/>
        </w:rPr>
        <w:t xml:space="preserve"> </w:t>
      </w:r>
      <w:r w:rsidRPr="00C624C0">
        <w:rPr>
          <w:sz w:val="26"/>
          <w:szCs w:val="26"/>
        </w:rPr>
        <w:t>ngày</w:t>
      </w:r>
      <w:r w:rsidRPr="00C624C0">
        <w:rPr>
          <w:spacing w:val="6"/>
          <w:sz w:val="26"/>
          <w:szCs w:val="26"/>
        </w:rPr>
        <w:t xml:space="preserve"> </w:t>
      </w:r>
      <w:r w:rsidRPr="00C624C0">
        <w:rPr>
          <w:sz w:val="26"/>
          <w:szCs w:val="26"/>
        </w:rPr>
        <w:t>trong một</w:t>
      </w:r>
      <w:r w:rsidRPr="00C624C0">
        <w:rPr>
          <w:spacing w:val="6"/>
          <w:sz w:val="26"/>
          <w:szCs w:val="26"/>
        </w:rPr>
        <w:t xml:space="preserve"> </w:t>
      </w:r>
      <w:r w:rsidRPr="00C624C0">
        <w:rPr>
          <w:sz w:val="26"/>
          <w:szCs w:val="26"/>
        </w:rPr>
        <w:t>tháng hay</w:t>
      </w:r>
      <w:r w:rsidRPr="00C624C0">
        <w:rPr>
          <w:spacing w:val="6"/>
          <w:sz w:val="26"/>
          <w:szCs w:val="26"/>
        </w:rPr>
        <w:t xml:space="preserve"> </w:t>
      </w:r>
      <w:r w:rsidRPr="00C624C0">
        <w:rPr>
          <w:sz w:val="26"/>
          <w:szCs w:val="26"/>
        </w:rPr>
        <w:t>20</w:t>
      </w:r>
      <w:r w:rsidRPr="00C624C0">
        <w:rPr>
          <w:spacing w:val="5"/>
          <w:sz w:val="26"/>
          <w:szCs w:val="26"/>
        </w:rPr>
        <w:t xml:space="preserve"> </w:t>
      </w:r>
      <w:r w:rsidRPr="00C624C0">
        <w:rPr>
          <w:sz w:val="26"/>
          <w:szCs w:val="26"/>
        </w:rPr>
        <w:t>ngày</w:t>
      </w:r>
      <w:r w:rsidRPr="00C624C0">
        <w:rPr>
          <w:spacing w:val="6"/>
          <w:sz w:val="26"/>
          <w:szCs w:val="26"/>
        </w:rPr>
        <w:t xml:space="preserve"> </w:t>
      </w:r>
      <w:r w:rsidRPr="00C624C0">
        <w:rPr>
          <w:sz w:val="26"/>
          <w:szCs w:val="26"/>
        </w:rPr>
        <w:t>cộng dồn</w:t>
      </w:r>
      <w:r w:rsidRPr="00C624C0">
        <w:rPr>
          <w:spacing w:val="6"/>
          <w:sz w:val="26"/>
          <w:szCs w:val="26"/>
        </w:rPr>
        <w:t xml:space="preserve"> </w:t>
      </w:r>
      <w:r w:rsidRPr="00C624C0">
        <w:rPr>
          <w:sz w:val="26"/>
          <w:szCs w:val="26"/>
        </w:rPr>
        <w:t>trong 1</w:t>
      </w:r>
      <w:r w:rsidRPr="00C624C0">
        <w:rPr>
          <w:spacing w:val="6"/>
          <w:sz w:val="26"/>
          <w:szCs w:val="26"/>
        </w:rPr>
        <w:t xml:space="preserve"> </w:t>
      </w:r>
      <w:r w:rsidRPr="00C624C0">
        <w:rPr>
          <w:sz w:val="26"/>
          <w:szCs w:val="26"/>
        </w:rPr>
        <w:t>năm</w:t>
      </w:r>
      <w:r w:rsidRPr="00C624C0">
        <w:rPr>
          <w:spacing w:val="5"/>
          <w:sz w:val="26"/>
          <w:szCs w:val="26"/>
        </w:rPr>
        <w:t xml:space="preserve"> </w:t>
      </w:r>
      <w:r w:rsidRPr="00C624C0">
        <w:rPr>
          <w:spacing w:val="-3"/>
          <w:sz w:val="26"/>
          <w:szCs w:val="26"/>
        </w:rPr>
        <w:t>mà</w:t>
      </w:r>
      <w:r w:rsidRPr="00C624C0">
        <w:rPr>
          <w:spacing w:val="6"/>
          <w:sz w:val="26"/>
          <w:szCs w:val="26"/>
        </w:rPr>
        <w:t xml:space="preserve"> </w:t>
      </w:r>
      <w:r w:rsidRPr="00C624C0">
        <w:rPr>
          <w:sz w:val="26"/>
          <w:szCs w:val="26"/>
        </w:rPr>
        <w:t>không</w:t>
      </w:r>
      <w:r w:rsidRPr="00C624C0">
        <w:rPr>
          <w:spacing w:val="15"/>
          <w:sz w:val="26"/>
          <w:szCs w:val="26"/>
        </w:rPr>
        <w:t xml:space="preserve"> </w:t>
      </w:r>
      <w:r w:rsidRPr="00C624C0">
        <w:rPr>
          <w:sz w:val="26"/>
          <w:szCs w:val="26"/>
        </w:rPr>
        <w:t>có</w:t>
      </w:r>
      <w:r w:rsidRPr="00C624C0">
        <w:rPr>
          <w:spacing w:val="7"/>
          <w:sz w:val="26"/>
          <w:szCs w:val="26"/>
        </w:rPr>
        <w:t xml:space="preserve"> </w:t>
      </w:r>
      <w:r w:rsidRPr="00C624C0">
        <w:rPr>
          <w:sz w:val="26"/>
          <w:szCs w:val="26"/>
        </w:rPr>
        <w:t>lý</w:t>
      </w:r>
      <w:r w:rsidRPr="00C624C0">
        <w:rPr>
          <w:spacing w:val="5"/>
          <w:sz w:val="26"/>
          <w:szCs w:val="26"/>
        </w:rPr>
        <w:t xml:space="preserve"> </w:t>
      </w:r>
      <w:r w:rsidRPr="00C624C0">
        <w:rPr>
          <w:sz w:val="26"/>
          <w:szCs w:val="26"/>
        </w:rPr>
        <w:t>do</w:t>
      </w:r>
    </w:p>
    <w:p w:rsidR="00C624C0" w:rsidRDefault="00192856" w:rsidP="00C624C0">
      <w:pPr>
        <w:pStyle w:val="BodyText"/>
        <w:spacing w:before="60" w:line="276" w:lineRule="auto"/>
        <w:ind w:left="284"/>
        <w:jc w:val="both"/>
      </w:pPr>
      <w:r w:rsidRPr="00C624C0">
        <w:t>chính đáng.</w:t>
      </w:r>
    </w:p>
    <w:p w:rsidR="00192856" w:rsidRPr="00C624C0" w:rsidRDefault="00192856" w:rsidP="00C624C0">
      <w:pPr>
        <w:pStyle w:val="BodyText"/>
        <w:spacing w:before="60" w:line="276" w:lineRule="auto"/>
        <w:ind w:left="284"/>
        <w:jc w:val="both"/>
      </w:pPr>
      <w:r w:rsidRPr="00C624C0">
        <w:t xml:space="preserve">Không tuân thủ các hướng dẫn của Công ty, các quy định </w:t>
      </w:r>
      <w:r w:rsidRPr="00C624C0">
        <w:rPr>
          <w:spacing w:val="-3"/>
        </w:rPr>
        <w:t xml:space="preserve">về </w:t>
      </w:r>
      <w:r w:rsidRPr="00C624C0">
        <w:t xml:space="preserve">an toàn dẫn đến việc gây thiệt hại nghiêm trọng </w:t>
      </w:r>
      <w:r w:rsidRPr="00C624C0">
        <w:rPr>
          <w:spacing w:val="-3"/>
        </w:rPr>
        <w:t xml:space="preserve">về </w:t>
      </w:r>
      <w:r w:rsidRPr="00C624C0">
        <w:t xml:space="preserve">tài sản của Công ty cũng </w:t>
      </w:r>
      <w:r w:rsidRPr="00C624C0">
        <w:rPr>
          <w:spacing w:val="3"/>
        </w:rPr>
        <w:t xml:space="preserve">như </w:t>
      </w:r>
      <w:r w:rsidRPr="00C624C0">
        <w:t>sự an toàn của những người</w:t>
      </w:r>
      <w:r w:rsidRPr="00C624C0">
        <w:rPr>
          <w:spacing w:val="-11"/>
        </w:rPr>
        <w:t xml:space="preserve"> </w:t>
      </w:r>
      <w:r w:rsidRPr="00C624C0">
        <w:t>khác.</w:t>
      </w:r>
    </w:p>
    <w:p w:rsidR="00C624C0" w:rsidRDefault="00192856" w:rsidP="00C624C0">
      <w:pPr>
        <w:pStyle w:val="ListParagraph"/>
        <w:numPr>
          <w:ilvl w:val="0"/>
          <w:numId w:val="26"/>
        </w:numPr>
        <w:tabs>
          <w:tab w:val="left" w:pos="850"/>
        </w:tabs>
        <w:spacing w:line="276" w:lineRule="auto"/>
        <w:ind w:left="284" w:hanging="270"/>
        <w:jc w:val="both"/>
        <w:rPr>
          <w:sz w:val="26"/>
          <w:szCs w:val="26"/>
        </w:rPr>
      </w:pPr>
      <w:r w:rsidRPr="00C624C0">
        <w:rPr>
          <w:sz w:val="26"/>
          <w:szCs w:val="26"/>
        </w:rPr>
        <w:lastRenderedPageBreak/>
        <w:t>Từ chối thực hiện công việc được giao nhiều</w:t>
      </w:r>
      <w:r w:rsidRPr="00C624C0">
        <w:rPr>
          <w:spacing w:val="-35"/>
          <w:sz w:val="26"/>
          <w:szCs w:val="26"/>
        </w:rPr>
        <w:t xml:space="preserve"> </w:t>
      </w:r>
      <w:r w:rsidRPr="00C624C0">
        <w:rPr>
          <w:sz w:val="26"/>
          <w:szCs w:val="26"/>
        </w:rPr>
        <w:t>lần.</w:t>
      </w:r>
    </w:p>
    <w:p w:rsidR="00192856" w:rsidRPr="00C624C0" w:rsidRDefault="00192856" w:rsidP="00C624C0">
      <w:pPr>
        <w:pStyle w:val="ListParagraph"/>
        <w:numPr>
          <w:ilvl w:val="0"/>
          <w:numId w:val="26"/>
        </w:numPr>
        <w:tabs>
          <w:tab w:val="left" w:pos="850"/>
        </w:tabs>
        <w:spacing w:line="276" w:lineRule="auto"/>
        <w:ind w:left="284" w:hanging="270"/>
        <w:jc w:val="both"/>
        <w:rPr>
          <w:sz w:val="26"/>
          <w:szCs w:val="26"/>
        </w:rPr>
      </w:pPr>
      <w:r w:rsidRPr="00C624C0">
        <w:rPr>
          <w:sz w:val="26"/>
          <w:szCs w:val="26"/>
        </w:rPr>
        <w:t xml:space="preserve">Tiết lộ Thông tin Mật của Công ty </w:t>
      </w:r>
      <w:r w:rsidRPr="00C624C0">
        <w:rPr>
          <w:spacing w:val="-3"/>
          <w:sz w:val="26"/>
          <w:szCs w:val="26"/>
        </w:rPr>
        <w:t xml:space="preserve">và </w:t>
      </w:r>
      <w:r w:rsidRPr="00C624C0">
        <w:rPr>
          <w:sz w:val="26"/>
          <w:szCs w:val="26"/>
        </w:rPr>
        <w:t xml:space="preserve">những bí mật công nghệ với các cá nhân/ bên thứ ba không được phép theo quy định tại Thỏa thuận bảo mật </w:t>
      </w:r>
      <w:r w:rsidRPr="00C624C0">
        <w:rPr>
          <w:spacing w:val="-3"/>
          <w:sz w:val="26"/>
          <w:szCs w:val="26"/>
        </w:rPr>
        <w:t xml:space="preserve">và </w:t>
      </w:r>
      <w:r w:rsidRPr="00C624C0">
        <w:rPr>
          <w:sz w:val="26"/>
          <w:szCs w:val="26"/>
        </w:rPr>
        <w:t>không sử dụng thông</w:t>
      </w:r>
      <w:r w:rsidRPr="00C624C0">
        <w:rPr>
          <w:spacing w:val="3"/>
          <w:sz w:val="26"/>
          <w:szCs w:val="26"/>
        </w:rPr>
        <w:t xml:space="preserve"> </w:t>
      </w:r>
      <w:r w:rsidRPr="00C624C0">
        <w:rPr>
          <w:sz w:val="26"/>
          <w:szCs w:val="26"/>
        </w:rPr>
        <w:t>tin.</w:t>
      </w:r>
    </w:p>
    <w:p w:rsidR="00C624C0" w:rsidRDefault="00192856" w:rsidP="00C624C0">
      <w:pPr>
        <w:pStyle w:val="ListParagraph"/>
        <w:numPr>
          <w:ilvl w:val="0"/>
          <w:numId w:val="26"/>
        </w:numPr>
        <w:tabs>
          <w:tab w:val="left" w:pos="850"/>
        </w:tabs>
        <w:spacing w:line="276" w:lineRule="auto"/>
        <w:ind w:left="284" w:hanging="270"/>
        <w:jc w:val="both"/>
        <w:rPr>
          <w:sz w:val="26"/>
          <w:szCs w:val="26"/>
        </w:rPr>
      </w:pPr>
      <w:r w:rsidRPr="00C624C0">
        <w:rPr>
          <w:sz w:val="26"/>
          <w:szCs w:val="26"/>
        </w:rPr>
        <w:t>Lấy cắp, biển thủ, chiếm đoạt hoặc cố ý gây thiệt hại tài sản của Công</w:t>
      </w:r>
      <w:r w:rsidRPr="00C624C0">
        <w:rPr>
          <w:spacing w:val="-8"/>
          <w:sz w:val="26"/>
          <w:szCs w:val="26"/>
        </w:rPr>
        <w:t xml:space="preserve"> </w:t>
      </w:r>
      <w:r w:rsidRPr="00C624C0">
        <w:rPr>
          <w:sz w:val="26"/>
          <w:szCs w:val="26"/>
        </w:rPr>
        <w:t>ty.</w:t>
      </w:r>
    </w:p>
    <w:p w:rsidR="00C624C0" w:rsidRDefault="00192856" w:rsidP="00C624C0">
      <w:pPr>
        <w:pStyle w:val="ListParagraph"/>
        <w:numPr>
          <w:ilvl w:val="0"/>
          <w:numId w:val="26"/>
        </w:numPr>
        <w:tabs>
          <w:tab w:val="left" w:pos="850"/>
        </w:tabs>
        <w:spacing w:line="276" w:lineRule="auto"/>
        <w:ind w:left="284" w:hanging="270"/>
        <w:jc w:val="both"/>
        <w:rPr>
          <w:sz w:val="26"/>
          <w:szCs w:val="26"/>
        </w:rPr>
      </w:pPr>
      <w:r w:rsidRPr="00C624C0">
        <w:rPr>
          <w:sz w:val="26"/>
          <w:szCs w:val="26"/>
        </w:rPr>
        <w:t xml:space="preserve">Đã bị xử lý kỷ luật thuyên chuyển làm công việc khác </w:t>
      </w:r>
      <w:r w:rsidRPr="00C624C0">
        <w:rPr>
          <w:spacing w:val="-3"/>
          <w:sz w:val="26"/>
          <w:szCs w:val="26"/>
        </w:rPr>
        <w:t xml:space="preserve">mà </w:t>
      </w:r>
      <w:r w:rsidRPr="00C624C0">
        <w:rPr>
          <w:sz w:val="26"/>
          <w:szCs w:val="26"/>
        </w:rPr>
        <w:t xml:space="preserve">tái phạm trong thời gian chưa xóa </w:t>
      </w:r>
      <w:r w:rsidRPr="00C624C0">
        <w:rPr>
          <w:spacing w:val="-3"/>
          <w:sz w:val="26"/>
          <w:szCs w:val="26"/>
        </w:rPr>
        <w:t>kỷ</w:t>
      </w:r>
      <w:r w:rsidRPr="00C624C0">
        <w:rPr>
          <w:spacing w:val="-4"/>
          <w:sz w:val="26"/>
          <w:szCs w:val="26"/>
        </w:rPr>
        <w:t xml:space="preserve"> </w:t>
      </w:r>
      <w:r w:rsidRPr="00C624C0">
        <w:rPr>
          <w:sz w:val="26"/>
          <w:szCs w:val="26"/>
        </w:rPr>
        <w:t>luật.</w:t>
      </w:r>
    </w:p>
    <w:p w:rsidR="00192856" w:rsidRPr="00C624C0" w:rsidRDefault="00192856" w:rsidP="00C624C0">
      <w:pPr>
        <w:pStyle w:val="ListParagraph"/>
        <w:numPr>
          <w:ilvl w:val="0"/>
          <w:numId w:val="26"/>
        </w:numPr>
        <w:tabs>
          <w:tab w:val="left" w:pos="850"/>
        </w:tabs>
        <w:spacing w:line="276" w:lineRule="auto"/>
        <w:ind w:left="284" w:hanging="270"/>
        <w:jc w:val="both"/>
        <w:rPr>
          <w:sz w:val="26"/>
          <w:szCs w:val="26"/>
        </w:rPr>
      </w:pPr>
      <w:r w:rsidRPr="00C624C0">
        <w:rPr>
          <w:sz w:val="26"/>
          <w:szCs w:val="26"/>
        </w:rPr>
        <w:t>Tung</w:t>
      </w:r>
      <w:r w:rsidRPr="00C624C0">
        <w:rPr>
          <w:spacing w:val="-14"/>
          <w:sz w:val="26"/>
          <w:szCs w:val="26"/>
        </w:rPr>
        <w:t xml:space="preserve"> </w:t>
      </w:r>
      <w:r w:rsidRPr="00C624C0">
        <w:rPr>
          <w:sz w:val="26"/>
          <w:szCs w:val="26"/>
        </w:rPr>
        <w:t>tin</w:t>
      </w:r>
      <w:r w:rsidRPr="00C624C0">
        <w:rPr>
          <w:spacing w:val="-10"/>
          <w:sz w:val="26"/>
          <w:szCs w:val="26"/>
        </w:rPr>
        <w:t xml:space="preserve"> </w:t>
      </w:r>
      <w:r w:rsidRPr="00C624C0">
        <w:rPr>
          <w:sz w:val="26"/>
          <w:szCs w:val="26"/>
        </w:rPr>
        <w:t>đồn</w:t>
      </w:r>
      <w:r w:rsidRPr="00C624C0">
        <w:rPr>
          <w:spacing w:val="-9"/>
          <w:sz w:val="26"/>
          <w:szCs w:val="26"/>
        </w:rPr>
        <w:t xml:space="preserve"> </w:t>
      </w:r>
      <w:r w:rsidRPr="00C624C0">
        <w:rPr>
          <w:sz w:val="26"/>
          <w:szCs w:val="26"/>
        </w:rPr>
        <w:t>nhảm</w:t>
      </w:r>
      <w:r w:rsidRPr="00C624C0">
        <w:rPr>
          <w:spacing w:val="-14"/>
          <w:sz w:val="26"/>
          <w:szCs w:val="26"/>
        </w:rPr>
        <w:t xml:space="preserve"> </w:t>
      </w:r>
      <w:r w:rsidRPr="00C624C0">
        <w:rPr>
          <w:sz w:val="26"/>
          <w:szCs w:val="26"/>
        </w:rPr>
        <w:t>hay</w:t>
      </w:r>
      <w:r w:rsidRPr="00C624C0">
        <w:rPr>
          <w:spacing w:val="-9"/>
          <w:sz w:val="26"/>
          <w:szCs w:val="26"/>
        </w:rPr>
        <w:t xml:space="preserve"> </w:t>
      </w:r>
      <w:r w:rsidRPr="00C624C0">
        <w:rPr>
          <w:spacing w:val="-3"/>
          <w:sz w:val="26"/>
          <w:szCs w:val="26"/>
        </w:rPr>
        <w:t>vu</w:t>
      </w:r>
      <w:r w:rsidRPr="00C624C0">
        <w:rPr>
          <w:spacing w:val="-4"/>
          <w:sz w:val="26"/>
          <w:szCs w:val="26"/>
        </w:rPr>
        <w:t xml:space="preserve"> </w:t>
      </w:r>
      <w:r w:rsidRPr="00C624C0">
        <w:rPr>
          <w:sz w:val="26"/>
          <w:szCs w:val="26"/>
        </w:rPr>
        <w:t>khống</w:t>
      </w:r>
      <w:r w:rsidRPr="00C624C0">
        <w:rPr>
          <w:spacing w:val="-14"/>
          <w:sz w:val="26"/>
          <w:szCs w:val="26"/>
        </w:rPr>
        <w:t xml:space="preserve"> </w:t>
      </w:r>
      <w:r w:rsidRPr="00C624C0">
        <w:rPr>
          <w:sz w:val="26"/>
          <w:szCs w:val="26"/>
        </w:rPr>
        <w:t>ảnh</w:t>
      </w:r>
      <w:r w:rsidRPr="00C624C0">
        <w:rPr>
          <w:spacing w:val="-9"/>
          <w:sz w:val="26"/>
          <w:szCs w:val="26"/>
        </w:rPr>
        <w:t xml:space="preserve"> </w:t>
      </w:r>
      <w:r w:rsidRPr="00C624C0">
        <w:rPr>
          <w:sz w:val="26"/>
          <w:szCs w:val="26"/>
        </w:rPr>
        <w:t>hưởng</w:t>
      </w:r>
      <w:r w:rsidRPr="00C624C0">
        <w:rPr>
          <w:spacing w:val="-14"/>
          <w:sz w:val="26"/>
          <w:szCs w:val="26"/>
        </w:rPr>
        <w:t xml:space="preserve"> </w:t>
      </w:r>
      <w:r w:rsidRPr="00C624C0">
        <w:rPr>
          <w:sz w:val="26"/>
          <w:szCs w:val="26"/>
        </w:rPr>
        <w:t>đến</w:t>
      </w:r>
      <w:r w:rsidRPr="00C624C0">
        <w:rPr>
          <w:spacing w:val="-9"/>
          <w:sz w:val="26"/>
          <w:szCs w:val="26"/>
        </w:rPr>
        <w:t xml:space="preserve"> </w:t>
      </w:r>
      <w:r w:rsidRPr="00C624C0">
        <w:rPr>
          <w:sz w:val="26"/>
          <w:szCs w:val="26"/>
        </w:rPr>
        <w:t>danh</w:t>
      </w:r>
      <w:r w:rsidRPr="00C624C0">
        <w:rPr>
          <w:spacing w:val="-9"/>
          <w:sz w:val="26"/>
          <w:szCs w:val="26"/>
        </w:rPr>
        <w:t xml:space="preserve"> </w:t>
      </w:r>
      <w:r w:rsidRPr="00C624C0">
        <w:rPr>
          <w:sz w:val="26"/>
          <w:szCs w:val="26"/>
        </w:rPr>
        <w:t>tiếng,</w:t>
      </w:r>
      <w:r w:rsidRPr="00C624C0">
        <w:rPr>
          <w:spacing w:val="-7"/>
          <w:sz w:val="26"/>
          <w:szCs w:val="26"/>
        </w:rPr>
        <w:t xml:space="preserve"> </w:t>
      </w:r>
      <w:r w:rsidRPr="00C624C0">
        <w:rPr>
          <w:sz w:val="26"/>
          <w:szCs w:val="26"/>
        </w:rPr>
        <w:t>hình</w:t>
      </w:r>
      <w:r w:rsidRPr="00C624C0">
        <w:rPr>
          <w:spacing w:val="-9"/>
          <w:sz w:val="26"/>
          <w:szCs w:val="26"/>
        </w:rPr>
        <w:t xml:space="preserve"> </w:t>
      </w:r>
      <w:r w:rsidRPr="00C624C0">
        <w:rPr>
          <w:sz w:val="26"/>
          <w:szCs w:val="26"/>
        </w:rPr>
        <w:t>ảnh</w:t>
      </w:r>
      <w:r w:rsidRPr="00C624C0">
        <w:rPr>
          <w:spacing w:val="-9"/>
          <w:sz w:val="26"/>
          <w:szCs w:val="26"/>
        </w:rPr>
        <w:t xml:space="preserve"> </w:t>
      </w:r>
      <w:r w:rsidRPr="00C624C0">
        <w:rPr>
          <w:spacing w:val="-3"/>
          <w:sz w:val="26"/>
          <w:szCs w:val="26"/>
        </w:rPr>
        <w:t>và</w:t>
      </w:r>
      <w:r w:rsidRPr="00C624C0">
        <w:rPr>
          <w:spacing w:val="-9"/>
          <w:sz w:val="26"/>
          <w:szCs w:val="26"/>
        </w:rPr>
        <w:t xml:space="preserve"> </w:t>
      </w:r>
      <w:r w:rsidRPr="00C624C0">
        <w:rPr>
          <w:sz w:val="26"/>
          <w:szCs w:val="26"/>
        </w:rPr>
        <w:t>sự</w:t>
      </w:r>
      <w:r w:rsidRPr="00C624C0">
        <w:rPr>
          <w:spacing w:val="-10"/>
          <w:sz w:val="26"/>
          <w:szCs w:val="26"/>
        </w:rPr>
        <w:t xml:space="preserve"> </w:t>
      </w:r>
      <w:r w:rsidRPr="00C624C0">
        <w:rPr>
          <w:sz w:val="26"/>
          <w:szCs w:val="26"/>
        </w:rPr>
        <w:t>bình</w:t>
      </w:r>
      <w:r w:rsidRPr="00C624C0">
        <w:rPr>
          <w:spacing w:val="-9"/>
          <w:sz w:val="26"/>
          <w:szCs w:val="26"/>
        </w:rPr>
        <w:t xml:space="preserve"> </w:t>
      </w:r>
      <w:r w:rsidRPr="00C624C0">
        <w:rPr>
          <w:sz w:val="26"/>
          <w:szCs w:val="26"/>
        </w:rPr>
        <w:t>ổn</w:t>
      </w:r>
      <w:r w:rsidRPr="00C624C0">
        <w:rPr>
          <w:spacing w:val="-9"/>
          <w:sz w:val="26"/>
          <w:szCs w:val="26"/>
        </w:rPr>
        <w:t xml:space="preserve"> </w:t>
      </w:r>
      <w:r w:rsidRPr="00C624C0">
        <w:rPr>
          <w:sz w:val="26"/>
          <w:szCs w:val="26"/>
        </w:rPr>
        <w:t>của</w:t>
      </w:r>
      <w:r w:rsidRPr="00C624C0">
        <w:rPr>
          <w:spacing w:val="-4"/>
          <w:sz w:val="26"/>
          <w:szCs w:val="26"/>
        </w:rPr>
        <w:t xml:space="preserve"> </w:t>
      </w:r>
      <w:r w:rsidRPr="00C624C0">
        <w:rPr>
          <w:sz w:val="26"/>
          <w:szCs w:val="26"/>
        </w:rPr>
        <w:t>Công ty.</w:t>
      </w:r>
    </w:p>
    <w:p w:rsidR="00192856" w:rsidRPr="00C624C0" w:rsidRDefault="00192856" w:rsidP="00A91AFD">
      <w:pPr>
        <w:pStyle w:val="ListParagraph"/>
        <w:numPr>
          <w:ilvl w:val="0"/>
          <w:numId w:val="26"/>
        </w:numPr>
        <w:tabs>
          <w:tab w:val="left" w:pos="850"/>
        </w:tabs>
        <w:spacing w:before="84" w:line="276" w:lineRule="auto"/>
        <w:ind w:left="284" w:hanging="270"/>
        <w:jc w:val="both"/>
        <w:rPr>
          <w:sz w:val="26"/>
          <w:szCs w:val="26"/>
        </w:rPr>
      </w:pPr>
      <w:r w:rsidRPr="00C624C0">
        <w:rPr>
          <w:sz w:val="26"/>
          <w:szCs w:val="26"/>
        </w:rPr>
        <w:t>Quấy rối tình</w:t>
      </w:r>
      <w:r w:rsidRPr="00C624C0">
        <w:rPr>
          <w:spacing w:val="3"/>
          <w:sz w:val="26"/>
          <w:szCs w:val="26"/>
        </w:rPr>
        <w:t xml:space="preserve"> </w:t>
      </w:r>
      <w:r w:rsidRPr="00C624C0">
        <w:rPr>
          <w:sz w:val="26"/>
          <w:szCs w:val="26"/>
        </w:rPr>
        <w:t>dục.</w:t>
      </w:r>
    </w:p>
    <w:p w:rsidR="00192856" w:rsidRPr="00C624C0" w:rsidRDefault="00192856" w:rsidP="00A91AFD">
      <w:pPr>
        <w:pStyle w:val="ListParagraph"/>
        <w:numPr>
          <w:ilvl w:val="0"/>
          <w:numId w:val="26"/>
        </w:numPr>
        <w:tabs>
          <w:tab w:val="left" w:pos="850"/>
        </w:tabs>
        <w:spacing w:before="134" w:line="276" w:lineRule="auto"/>
        <w:ind w:left="284" w:hanging="270"/>
        <w:jc w:val="both"/>
        <w:rPr>
          <w:sz w:val="26"/>
          <w:szCs w:val="26"/>
        </w:rPr>
      </w:pPr>
      <w:r w:rsidRPr="00C624C0">
        <w:rPr>
          <w:sz w:val="26"/>
          <w:szCs w:val="26"/>
        </w:rPr>
        <w:t>Một vài lỗi khác tùy theo tính chất công việc của từng bộ</w:t>
      </w:r>
      <w:r w:rsidRPr="00C624C0">
        <w:rPr>
          <w:spacing w:val="6"/>
          <w:sz w:val="26"/>
          <w:szCs w:val="26"/>
        </w:rPr>
        <w:t xml:space="preserve"> </w:t>
      </w:r>
      <w:r w:rsidRPr="00C624C0">
        <w:rPr>
          <w:sz w:val="26"/>
          <w:szCs w:val="26"/>
        </w:rPr>
        <w:t>phận.</w:t>
      </w:r>
    </w:p>
    <w:p w:rsidR="00192856" w:rsidRPr="00C624C0" w:rsidRDefault="00192856" w:rsidP="00A91AFD">
      <w:pPr>
        <w:pStyle w:val="BodyText"/>
        <w:spacing w:line="276" w:lineRule="auto"/>
        <w:ind w:left="284"/>
        <w:jc w:val="both"/>
      </w:pPr>
    </w:p>
    <w:p w:rsidR="005D7DF0" w:rsidRPr="00C624C0" w:rsidRDefault="005D7DF0" w:rsidP="005D7DF0">
      <w:pPr>
        <w:pStyle w:val="Heading1"/>
        <w:spacing w:before="161" w:line="276" w:lineRule="auto"/>
        <w:ind w:left="284"/>
        <w:jc w:val="both"/>
      </w:pPr>
      <w:bookmarkStart w:id="86" w:name="_bookmark37"/>
      <w:bookmarkStart w:id="87" w:name="ĐIỀU_30:_CÁC_HÌNH_THỨC_XỬ_LÝ_KỶ_LUẬT_LAO"/>
      <w:bookmarkEnd w:id="86"/>
      <w:bookmarkEnd w:id="87"/>
      <w:r w:rsidRPr="00C624C0">
        <w:t xml:space="preserve">ĐIỀU </w:t>
      </w:r>
      <w:r w:rsidRPr="00C624C0">
        <w:rPr>
          <w:lang w:val="vi-VN"/>
        </w:rPr>
        <w:t>29.</w:t>
      </w:r>
      <w:r w:rsidRPr="00C624C0">
        <w:t xml:space="preserve"> CÁC HÌNH THỨC XỬ LÝ KỶ LUẬT LAO ĐỘNG</w:t>
      </w:r>
    </w:p>
    <w:p w:rsidR="00162FE1" w:rsidRPr="00162FE1" w:rsidRDefault="00162FE1" w:rsidP="00162FE1">
      <w:pPr>
        <w:pStyle w:val="BodyText"/>
        <w:spacing w:line="276" w:lineRule="auto"/>
        <w:ind w:left="284" w:right="101"/>
        <w:jc w:val="both"/>
        <w:rPr>
          <w:b/>
          <w:bCs/>
          <w:lang w:val="en-VN"/>
        </w:rPr>
      </w:pPr>
      <w:r w:rsidRPr="00162FE1">
        <w:rPr>
          <w:b/>
          <w:bCs/>
          <w:lang w:val="en-VN"/>
        </w:rPr>
        <w:t>1. Nguyên tắc chung</w:t>
      </w:r>
    </w:p>
    <w:p w:rsidR="000807D9" w:rsidRDefault="00162FE1" w:rsidP="000807D9">
      <w:pPr>
        <w:pStyle w:val="BodyText"/>
        <w:spacing w:line="276" w:lineRule="auto"/>
        <w:ind w:left="284" w:right="101"/>
        <w:jc w:val="both"/>
        <w:rPr>
          <w:b/>
          <w:bCs/>
          <w:lang w:val="en-VN"/>
        </w:rPr>
      </w:pPr>
      <w:r w:rsidRPr="00162FE1">
        <w:rPr>
          <w:lang w:val="en-VN"/>
        </w:rPr>
        <w:t>Việc xử lý vi phạm kỷ luật lao động đối với Người lao động được thực hiện theo đúng quy định của Bộ luật Lao động hiện hành, bảo đảm khách quan, công bằng, đúng trình tự, thủ tục và phù hợp với mức độ vi phạm.</w:t>
      </w:r>
      <w:r w:rsidR="000807D9" w:rsidRPr="000807D9">
        <w:rPr>
          <w:b/>
          <w:bCs/>
          <w:lang w:val="en-VN"/>
        </w:rPr>
        <w:t xml:space="preserve"> </w:t>
      </w:r>
    </w:p>
    <w:p w:rsidR="000807D9" w:rsidRPr="00162FE1" w:rsidRDefault="000807D9" w:rsidP="000807D9">
      <w:pPr>
        <w:pStyle w:val="BodyText"/>
        <w:spacing w:line="276" w:lineRule="auto"/>
        <w:ind w:left="284" w:right="101"/>
        <w:jc w:val="both"/>
        <w:rPr>
          <w:b/>
          <w:bCs/>
          <w:lang w:val="en-VN"/>
        </w:rPr>
      </w:pPr>
      <w:r>
        <w:rPr>
          <w:b/>
          <w:bCs/>
          <w:lang w:val="vi-VN"/>
        </w:rPr>
        <w:t>2</w:t>
      </w:r>
      <w:r w:rsidRPr="00162FE1">
        <w:rPr>
          <w:b/>
          <w:bCs/>
          <w:lang w:val="en-VN"/>
        </w:rPr>
        <w:t>. Các biện pháp quản lý, nhắc nhở nội bộ (không phải là hình thức kỷ luật lao động)</w:t>
      </w:r>
    </w:p>
    <w:p w:rsidR="000807D9" w:rsidRPr="00162FE1" w:rsidRDefault="000807D9" w:rsidP="000807D9">
      <w:pPr>
        <w:pStyle w:val="BodyText"/>
        <w:spacing w:line="276" w:lineRule="auto"/>
        <w:ind w:left="284" w:right="101"/>
        <w:jc w:val="both"/>
        <w:rPr>
          <w:lang w:val="en-VN"/>
        </w:rPr>
      </w:pPr>
      <w:r w:rsidRPr="00162FE1">
        <w:rPr>
          <w:lang w:val="en-VN"/>
        </w:rPr>
        <w:t xml:space="preserve">Trước khi xem xét áp dụng hình thức kỷ luật lao động, Công ty có thể áp dụng một hoặc nhiều biện pháp quản lý nội bộ sau đây nhằm nhắc nhở, chấn chỉnh và tạo cơ hội để </w:t>
      </w:r>
      <w:r>
        <w:rPr>
          <w:lang w:val="en-VN"/>
        </w:rPr>
        <w:t>NLĐ</w:t>
      </w:r>
      <w:r w:rsidRPr="00162FE1">
        <w:rPr>
          <w:lang w:val="en-VN"/>
        </w:rPr>
        <w:t xml:space="preserve"> khắc phục vi phạm:</w:t>
      </w:r>
    </w:p>
    <w:p w:rsidR="000807D9" w:rsidRDefault="000807D9" w:rsidP="000807D9">
      <w:pPr>
        <w:pStyle w:val="BodyText"/>
        <w:spacing w:line="276" w:lineRule="auto"/>
        <w:ind w:left="284" w:right="101"/>
        <w:jc w:val="both"/>
        <w:rPr>
          <w:lang w:val="en-VN"/>
        </w:rPr>
      </w:pPr>
      <w:r w:rsidRPr="00162FE1">
        <w:rPr>
          <w:lang w:val="en-VN"/>
        </w:rPr>
        <w:t xml:space="preserve">a) </w:t>
      </w:r>
      <w:r w:rsidRPr="00162FE1">
        <w:rPr>
          <w:b/>
          <w:bCs/>
          <w:lang w:val="en-VN"/>
        </w:rPr>
        <w:t>Nhắc nhở nội bộ</w:t>
      </w:r>
      <w:r w:rsidRPr="00162FE1">
        <w:rPr>
          <w:lang w:val="en-VN"/>
        </w:rPr>
        <w:t xml:space="preserve"> (thời gian theo dõi, thử thách tối đa 01 tháng):</w:t>
      </w:r>
    </w:p>
    <w:p w:rsidR="000807D9" w:rsidRPr="00162FE1" w:rsidRDefault="000807D9" w:rsidP="000807D9">
      <w:pPr>
        <w:pStyle w:val="BodyText"/>
        <w:spacing w:line="276" w:lineRule="auto"/>
        <w:ind w:left="284" w:right="101"/>
        <w:jc w:val="both"/>
        <w:rPr>
          <w:lang w:val="en-VN"/>
        </w:rPr>
      </w:pPr>
      <w:r w:rsidRPr="00162FE1">
        <w:rPr>
          <w:lang w:val="en-VN"/>
        </w:rPr>
        <w:t xml:space="preserve">Áp dụng đối với </w:t>
      </w:r>
      <w:r>
        <w:rPr>
          <w:lang w:val="en-VN"/>
        </w:rPr>
        <w:t>NLĐ</w:t>
      </w:r>
      <w:r w:rsidRPr="00162FE1">
        <w:rPr>
          <w:lang w:val="en-VN"/>
        </w:rPr>
        <w:t xml:space="preserve"> vi phạm ở mức độ nhẹ.</w:t>
      </w:r>
    </w:p>
    <w:p w:rsidR="000807D9" w:rsidRDefault="000807D9" w:rsidP="000807D9">
      <w:pPr>
        <w:pStyle w:val="BodyText"/>
        <w:spacing w:line="276" w:lineRule="auto"/>
        <w:ind w:left="284" w:right="101"/>
        <w:jc w:val="both"/>
        <w:rPr>
          <w:lang w:val="en-VN"/>
        </w:rPr>
      </w:pPr>
      <w:r w:rsidRPr="00162FE1">
        <w:rPr>
          <w:lang w:val="en-VN"/>
        </w:rPr>
        <w:t xml:space="preserve">b) </w:t>
      </w:r>
      <w:r w:rsidRPr="00162FE1">
        <w:rPr>
          <w:b/>
          <w:bCs/>
          <w:lang w:val="en-VN"/>
        </w:rPr>
        <w:t>Cảnh báo bằng văn bản</w:t>
      </w:r>
      <w:r w:rsidRPr="00162FE1">
        <w:rPr>
          <w:lang w:val="en-VN"/>
        </w:rPr>
        <w:t xml:space="preserve"> (thời gian theo dõi, thử thách tối đa 01 tháng):</w:t>
      </w:r>
    </w:p>
    <w:p w:rsidR="000807D9" w:rsidRPr="00162FE1" w:rsidRDefault="000807D9" w:rsidP="000807D9">
      <w:pPr>
        <w:pStyle w:val="BodyText"/>
        <w:spacing w:line="276" w:lineRule="auto"/>
        <w:ind w:left="284" w:right="101"/>
        <w:jc w:val="both"/>
        <w:rPr>
          <w:lang w:val="en-VN"/>
        </w:rPr>
      </w:pPr>
      <w:r w:rsidRPr="00162FE1">
        <w:rPr>
          <w:lang w:val="en-VN"/>
        </w:rPr>
        <w:t xml:space="preserve">Áp dụng đối với </w:t>
      </w:r>
      <w:r>
        <w:rPr>
          <w:lang w:val="en-VN"/>
        </w:rPr>
        <w:t>NLĐ</w:t>
      </w:r>
      <w:r w:rsidRPr="00162FE1">
        <w:rPr>
          <w:lang w:val="en-VN"/>
        </w:rPr>
        <w:t xml:space="preserve"> vi phạm ở mức độ trung bình hoặc tái phạm vi phạm mức độ nhẹ.</w:t>
      </w:r>
    </w:p>
    <w:p w:rsidR="000807D9" w:rsidRDefault="000807D9" w:rsidP="000807D9">
      <w:pPr>
        <w:pStyle w:val="BodyText"/>
        <w:spacing w:line="276" w:lineRule="auto"/>
        <w:ind w:left="284" w:right="101"/>
        <w:jc w:val="both"/>
        <w:rPr>
          <w:lang w:val="en-VN"/>
        </w:rPr>
      </w:pPr>
      <w:r w:rsidRPr="00162FE1">
        <w:rPr>
          <w:lang w:val="en-VN"/>
        </w:rPr>
        <w:t xml:space="preserve">c) </w:t>
      </w:r>
      <w:r w:rsidRPr="00162FE1">
        <w:rPr>
          <w:b/>
          <w:bCs/>
          <w:lang w:val="en-VN"/>
        </w:rPr>
        <w:t>Thư cảnh báo (Warning Letter)</w:t>
      </w:r>
      <w:r w:rsidRPr="00162FE1">
        <w:rPr>
          <w:lang w:val="en-VN"/>
        </w:rPr>
        <w:t xml:space="preserve"> (thời gian theo dõi, thử thách tối đa 01 tháng):</w:t>
      </w:r>
    </w:p>
    <w:p w:rsidR="000807D9" w:rsidRPr="00162FE1" w:rsidRDefault="000807D9" w:rsidP="000807D9">
      <w:pPr>
        <w:pStyle w:val="BodyText"/>
        <w:spacing w:line="276" w:lineRule="auto"/>
        <w:ind w:left="284" w:right="101"/>
        <w:jc w:val="both"/>
        <w:rPr>
          <w:lang w:val="en-VN"/>
        </w:rPr>
      </w:pPr>
      <w:r w:rsidRPr="00162FE1">
        <w:rPr>
          <w:lang w:val="en-VN"/>
        </w:rPr>
        <w:t xml:space="preserve">Áp dụng đối với </w:t>
      </w:r>
      <w:r>
        <w:rPr>
          <w:lang w:val="en-VN"/>
        </w:rPr>
        <w:t>NLĐ</w:t>
      </w:r>
      <w:r w:rsidRPr="00162FE1">
        <w:rPr>
          <w:lang w:val="en-VN"/>
        </w:rPr>
        <w:t xml:space="preserve"> vi phạm mức độ trung bình lần thứ hai hoặc tái phạm hành vi vi phạm trong thời hạn theo dõi kể từ ngày đã bị khiển trách bằng văn bản.</w:t>
      </w:r>
    </w:p>
    <w:p w:rsidR="00162FE1" w:rsidRPr="00162FE1" w:rsidRDefault="000807D9" w:rsidP="00162FE1">
      <w:pPr>
        <w:pStyle w:val="BodyText"/>
        <w:spacing w:line="276" w:lineRule="auto"/>
        <w:ind w:left="284" w:right="101"/>
        <w:jc w:val="both"/>
        <w:rPr>
          <w:lang w:val="en-VN"/>
        </w:rPr>
      </w:pPr>
      <w:r w:rsidRPr="00162FE1">
        <w:rPr>
          <w:lang w:val="en-VN"/>
        </w:rPr>
        <w:t>Các biện pháp nêu tại khoản này không thay thế và không được coi là hình thức kỷ luật lao động theo quy định của pháp luật.</w:t>
      </w:r>
    </w:p>
    <w:p w:rsidR="00162FE1" w:rsidRPr="00162FE1" w:rsidRDefault="000807D9" w:rsidP="00162FE1">
      <w:pPr>
        <w:pStyle w:val="BodyText"/>
        <w:spacing w:line="276" w:lineRule="auto"/>
        <w:ind w:left="284" w:right="101"/>
        <w:jc w:val="both"/>
        <w:rPr>
          <w:b/>
          <w:bCs/>
          <w:lang w:val="en-VN"/>
        </w:rPr>
      </w:pPr>
      <w:r>
        <w:rPr>
          <w:b/>
          <w:bCs/>
          <w:lang w:val="vi-VN"/>
        </w:rPr>
        <w:t>3</w:t>
      </w:r>
      <w:r w:rsidR="00162FE1" w:rsidRPr="00162FE1">
        <w:rPr>
          <w:b/>
          <w:bCs/>
          <w:lang w:val="en-VN"/>
        </w:rPr>
        <w:t>. Các hình thức kỷ luật lao động</w:t>
      </w:r>
    </w:p>
    <w:p w:rsidR="00162FE1" w:rsidRPr="00162FE1" w:rsidRDefault="00162FE1" w:rsidP="00162FE1">
      <w:pPr>
        <w:pStyle w:val="BodyText"/>
        <w:spacing w:line="276" w:lineRule="auto"/>
        <w:ind w:left="284" w:right="101"/>
        <w:jc w:val="both"/>
        <w:rPr>
          <w:lang w:val="en-VN"/>
        </w:rPr>
      </w:pPr>
      <w:r w:rsidRPr="00162FE1">
        <w:rPr>
          <w:lang w:val="en-VN"/>
        </w:rPr>
        <w:t>Công ty áp dụng các hình thức kỷ luật lao động theo quy định tại Điều 124 Bộ luật Lao động, bao gồm: khiển trách; kéo dài thời hạn nâng lương; cách chức; sa thải.</w:t>
      </w:r>
    </w:p>
    <w:p w:rsidR="00162FE1" w:rsidRDefault="00162FE1" w:rsidP="00162FE1">
      <w:pPr>
        <w:pStyle w:val="BodyText"/>
        <w:spacing w:line="276" w:lineRule="auto"/>
        <w:ind w:left="284" w:right="101"/>
        <w:jc w:val="both"/>
        <w:rPr>
          <w:lang w:val="en-VN"/>
        </w:rPr>
      </w:pPr>
      <w:r w:rsidRPr="00162FE1">
        <w:rPr>
          <w:lang w:val="en-VN"/>
        </w:rPr>
        <w:t>Việc áp dụng hình thức kỷ luật sa thải chỉ được thực hiện đối với các hành vi vi phạm nghiêm trọng theo quy định của pháp luật và theo đúng trình tự, thủ tục xử lý kỷ luật lao động.</w:t>
      </w:r>
    </w:p>
    <w:p w:rsidR="00162FE1" w:rsidRPr="00162FE1" w:rsidRDefault="00162FE1" w:rsidP="00162FE1">
      <w:pPr>
        <w:pStyle w:val="BodyText"/>
        <w:spacing w:line="276" w:lineRule="auto"/>
        <w:ind w:left="284" w:right="101"/>
        <w:jc w:val="both"/>
        <w:rPr>
          <w:lang w:val="en-VN"/>
        </w:rPr>
      </w:pPr>
      <w:r w:rsidRPr="00162FE1">
        <w:rPr>
          <w:lang w:val="en-VN"/>
        </w:rPr>
        <w:t>Trong trường hợp Người lao động có hành vi vi phạm kỷ luật lao động ở mức độ nghiêm trọng theo quy định của pháp luật hoặc gây thiệt hại nghiêm trọng đến quyền và lợi ích hợp pháp của Công ty, Công ty có quyền xem xét áp dụng hình thức kỷ luật sa thải</w:t>
      </w:r>
      <w:r>
        <w:rPr>
          <w:lang w:val="vi-VN"/>
        </w:rPr>
        <w:t>, buộc thôi việc</w:t>
      </w:r>
      <w:r w:rsidRPr="00162FE1">
        <w:rPr>
          <w:lang w:val="en-VN"/>
        </w:rPr>
        <w:t xml:space="preserve"> theo đúng quy định của Bộ luật Lao động và trình tự xử lý kỷ luật lao động.</w:t>
      </w:r>
    </w:p>
    <w:p w:rsidR="00162FE1" w:rsidRPr="00162FE1" w:rsidRDefault="00162FE1" w:rsidP="00162FE1">
      <w:pPr>
        <w:pStyle w:val="BodyText"/>
        <w:spacing w:line="276" w:lineRule="auto"/>
        <w:ind w:left="284" w:right="101"/>
        <w:jc w:val="both"/>
        <w:rPr>
          <w:b/>
          <w:bCs/>
          <w:lang w:val="en-VN"/>
        </w:rPr>
      </w:pPr>
      <w:r w:rsidRPr="00162FE1">
        <w:rPr>
          <w:b/>
          <w:bCs/>
          <w:lang w:val="en-VN"/>
        </w:rPr>
        <w:t>5. Trách nhiệm bồi thường thiệt hại và chế tài pháp lý</w:t>
      </w:r>
    </w:p>
    <w:p w:rsidR="00162FE1" w:rsidRPr="00162FE1" w:rsidRDefault="00162FE1" w:rsidP="00162FE1">
      <w:pPr>
        <w:pStyle w:val="BodyText"/>
        <w:spacing w:line="276" w:lineRule="auto"/>
        <w:ind w:left="284" w:right="101"/>
        <w:jc w:val="both"/>
        <w:rPr>
          <w:lang w:val="en-VN"/>
        </w:rPr>
      </w:pPr>
      <w:r w:rsidRPr="00162FE1">
        <w:rPr>
          <w:lang w:val="en-VN"/>
        </w:rPr>
        <w:t xml:space="preserve">a) Người lao động có hành vi vi phạm quy định tại </w:t>
      </w:r>
      <w:r>
        <w:rPr>
          <w:lang w:val="en-VN"/>
        </w:rPr>
        <w:t>đ</w:t>
      </w:r>
      <w:r w:rsidRPr="00162FE1">
        <w:rPr>
          <w:lang w:val="en-VN"/>
        </w:rPr>
        <w:t xml:space="preserve">iểm e Khoản 3 Điều này hoặc các nghĩa vụ đã cam kết trong </w:t>
      </w:r>
      <w:r w:rsidRPr="00162FE1">
        <w:rPr>
          <w:i/>
          <w:iCs/>
          <w:lang w:val="en-VN"/>
        </w:rPr>
        <w:t>Thỏa thuận bảo mật và không sử dụng thông tin</w:t>
      </w:r>
      <w:r w:rsidRPr="00162FE1">
        <w:rPr>
          <w:lang w:val="en-VN"/>
        </w:rPr>
        <w:t xml:space="preserve">, có trách nhiệm bồi thường thiệt hại </w:t>
      </w:r>
      <w:r w:rsidRPr="00162FE1">
        <w:rPr>
          <w:lang w:val="en-VN"/>
        </w:rPr>
        <w:lastRenderedPageBreak/>
        <w:t>thực tế phát sinh theo quy định của pháp luật liên quan đến hành vi vi phạm.</w:t>
      </w:r>
    </w:p>
    <w:p w:rsidR="00162FE1" w:rsidRPr="00162FE1" w:rsidRDefault="00162FE1" w:rsidP="00162FE1">
      <w:pPr>
        <w:pStyle w:val="BodyText"/>
        <w:spacing w:line="276" w:lineRule="auto"/>
        <w:ind w:left="284" w:right="101"/>
        <w:jc w:val="both"/>
        <w:rPr>
          <w:lang w:val="en-VN"/>
        </w:rPr>
      </w:pPr>
      <w:r w:rsidRPr="00162FE1">
        <w:rPr>
          <w:lang w:val="en-VN"/>
        </w:rPr>
        <w:t>b) Việc áp dụng các biện pháp quản lý nội bộ hoặc hình thức kỷ luật lao động không loại trừ quyền của Công ty yêu cầu Người lao động bồi thường thiệt hại và/hoặc yêu cầu cơ quan nhà nước có thẩm quyền áp dụng các biện pháp pháp lý cần thiết nhằm bảo vệ quyền và lợi ích hợp pháp của Công ty.</w:t>
      </w:r>
    </w:p>
    <w:p w:rsidR="005D7DF0" w:rsidRDefault="005D7DF0" w:rsidP="00A91AFD">
      <w:pPr>
        <w:pStyle w:val="BodyText"/>
        <w:spacing w:line="276" w:lineRule="auto"/>
        <w:ind w:left="284" w:right="101"/>
        <w:jc w:val="both"/>
      </w:pPr>
    </w:p>
    <w:p w:rsidR="000807D9" w:rsidRPr="000807D9" w:rsidRDefault="000807D9" w:rsidP="000807D9">
      <w:pPr>
        <w:pStyle w:val="BodyText"/>
        <w:spacing w:line="276" w:lineRule="auto"/>
        <w:ind w:left="284" w:right="101"/>
        <w:jc w:val="both"/>
        <w:rPr>
          <w:b/>
          <w:bCs/>
          <w:lang w:val="en-VN"/>
        </w:rPr>
      </w:pPr>
      <w:r w:rsidRPr="000807D9">
        <w:rPr>
          <w:b/>
          <w:bCs/>
          <w:lang w:val="en-VN"/>
        </w:rPr>
        <w:t>ĐIỀU 30. TRÁCH NHIỆM VẬT CHẤT</w:t>
      </w:r>
    </w:p>
    <w:p w:rsidR="000807D9" w:rsidRPr="000807D9" w:rsidRDefault="000807D9" w:rsidP="000807D9">
      <w:pPr>
        <w:pStyle w:val="BodyText"/>
        <w:numPr>
          <w:ilvl w:val="0"/>
          <w:numId w:val="35"/>
        </w:numPr>
        <w:spacing w:line="276" w:lineRule="auto"/>
        <w:ind w:right="101"/>
        <w:jc w:val="both"/>
        <w:rPr>
          <w:lang w:val="en-VN"/>
        </w:rPr>
      </w:pPr>
      <w:r w:rsidRPr="000807D9">
        <w:rPr>
          <w:lang w:val="en-VN"/>
        </w:rPr>
        <w:t>N</w:t>
      </w:r>
      <w:r>
        <w:rPr>
          <w:lang w:val="en-VN"/>
        </w:rPr>
        <w:t>LĐ</w:t>
      </w:r>
      <w:r w:rsidRPr="000807D9">
        <w:rPr>
          <w:lang w:val="en-VN"/>
        </w:rPr>
        <w:t xml:space="preserve"> có trách nhiệm bồi thường thiệt hại theo quy định của pháp luật lao động nếu làm hư hỏng, mất mát tài sản, trang thiết bị hoặc các tài sản khác thuộc quyền sở hữu, quản lý, sử dụng hợp pháp của Công ty.</w:t>
      </w:r>
    </w:p>
    <w:p w:rsidR="000807D9" w:rsidRPr="000807D9" w:rsidRDefault="000807D9" w:rsidP="000807D9">
      <w:pPr>
        <w:pStyle w:val="BodyText"/>
        <w:numPr>
          <w:ilvl w:val="0"/>
          <w:numId w:val="35"/>
        </w:numPr>
        <w:spacing w:line="276" w:lineRule="auto"/>
        <w:ind w:right="101"/>
        <w:jc w:val="both"/>
        <w:rPr>
          <w:lang w:val="en-VN"/>
        </w:rPr>
      </w:pPr>
      <w:r w:rsidRPr="000807D9">
        <w:rPr>
          <w:lang w:val="en-VN"/>
        </w:rPr>
        <w:t xml:space="preserve">Trường hợp </w:t>
      </w:r>
      <w:r>
        <w:rPr>
          <w:lang w:val="en-VN"/>
        </w:rPr>
        <w:t>NLĐ</w:t>
      </w:r>
      <w:r>
        <w:rPr>
          <w:lang w:val="vi-VN"/>
        </w:rPr>
        <w:t xml:space="preserve"> </w:t>
      </w:r>
      <w:r w:rsidRPr="000807D9">
        <w:rPr>
          <w:b/>
          <w:bCs/>
          <w:lang w:val="en-VN"/>
        </w:rPr>
        <w:t>gây thiệt hại không nghiêm trọng do sơ suất</w:t>
      </w:r>
      <w:r w:rsidRPr="000807D9">
        <w:rPr>
          <w:lang w:val="en-VN"/>
        </w:rPr>
        <w:t xml:space="preserve">, giá trị thiệt hại không lớn, thì mức bồi thường được thực hiện theo quy định của pháp luật lao động hiện hành; việc khấu trừ tiền bồi thường vào thu nhập hàng tháng của </w:t>
      </w:r>
      <w:r>
        <w:rPr>
          <w:lang w:val="en-VN"/>
        </w:rPr>
        <w:t>NLĐ</w:t>
      </w:r>
      <w:r>
        <w:rPr>
          <w:lang w:val="vi-VN"/>
        </w:rPr>
        <w:t xml:space="preserve"> </w:t>
      </w:r>
      <w:r w:rsidRPr="000807D9">
        <w:rPr>
          <w:lang w:val="en-VN"/>
        </w:rPr>
        <w:t xml:space="preserve">chỉ được thực hiện khi có thỏa thuận và </w:t>
      </w:r>
      <w:r w:rsidRPr="000807D9">
        <w:rPr>
          <w:b/>
          <w:bCs/>
          <w:lang w:val="en-VN"/>
        </w:rPr>
        <w:t>không vượt quá 30% mức thu nhập thực lĩnh hàng tháng</w:t>
      </w:r>
      <w:r w:rsidRPr="000807D9">
        <w:rPr>
          <w:lang w:val="en-VN"/>
        </w:rPr>
        <w:t>.</w:t>
      </w:r>
    </w:p>
    <w:p w:rsidR="000807D9" w:rsidRPr="000807D9" w:rsidRDefault="000807D9" w:rsidP="000807D9">
      <w:pPr>
        <w:pStyle w:val="BodyText"/>
        <w:numPr>
          <w:ilvl w:val="0"/>
          <w:numId w:val="35"/>
        </w:numPr>
        <w:spacing w:line="276" w:lineRule="auto"/>
        <w:ind w:right="101"/>
        <w:jc w:val="both"/>
        <w:rPr>
          <w:lang w:val="en-VN"/>
        </w:rPr>
      </w:pPr>
      <w:r w:rsidRPr="000807D9">
        <w:rPr>
          <w:lang w:val="en-VN"/>
        </w:rPr>
        <w:t xml:space="preserve">Trường hợp </w:t>
      </w:r>
      <w:r>
        <w:rPr>
          <w:lang w:val="en-VN"/>
        </w:rPr>
        <w:t>NLĐ</w:t>
      </w:r>
      <w:r>
        <w:rPr>
          <w:lang w:val="vi-VN"/>
        </w:rPr>
        <w:t xml:space="preserve"> </w:t>
      </w:r>
      <w:r w:rsidRPr="000807D9">
        <w:rPr>
          <w:b/>
          <w:bCs/>
          <w:lang w:val="en-VN"/>
        </w:rPr>
        <w:t>cố ý gây thiệt hại hoặc gây thiệt hại nghiêm trọng</w:t>
      </w:r>
      <w:r w:rsidRPr="000807D9">
        <w:rPr>
          <w:lang w:val="en-VN"/>
        </w:rPr>
        <w:t xml:space="preserve">, </w:t>
      </w:r>
      <w:r>
        <w:rPr>
          <w:lang w:val="en-VN"/>
        </w:rPr>
        <w:t>NLĐ</w:t>
      </w:r>
      <w:r>
        <w:rPr>
          <w:lang w:val="vi-VN"/>
        </w:rPr>
        <w:t xml:space="preserve"> </w:t>
      </w:r>
      <w:r w:rsidRPr="000807D9">
        <w:rPr>
          <w:lang w:val="en-VN"/>
        </w:rPr>
        <w:t xml:space="preserve">có trách nhiệm </w:t>
      </w:r>
      <w:r w:rsidRPr="000807D9">
        <w:rPr>
          <w:b/>
          <w:bCs/>
          <w:lang w:val="en-VN"/>
        </w:rPr>
        <w:t>bồi thường toàn bộ thiệt hại thực tế phát sinh</w:t>
      </w:r>
      <w:r w:rsidRPr="000807D9">
        <w:rPr>
          <w:lang w:val="en-VN"/>
        </w:rPr>
        <w:t xml:space="preserve"> theo quy định của pháp luật.</w:t>
      </w:r>
    </w:p>
    <w:p w:rsidR="000807D9" w:rsidRPr="000807D9" w:rsidRDefault="000807D9" w:rsidP="000807D9">
      <w:pPr>
        <w:pStyle w:val="BodyText"/>
        <w:numPr>
          <w:ilvl w:val="0"/>
          <w:numId w:val="35"/>
        </w:numPr>
        <w:spacing w:line="276" w:lineRule="auto"/>
        <w:ind w:right="101"/>
        <w:jc w:val="both"/>
        <w:rPr>
          <w:lang w:val="en-VN"/>
        </w:rPr>
      </w:pPr>
      <w:r w:rsidRPr="000807D9">
        <w:rPr>
          <w:lang w:val="en-VN"/>
        </w:rPr>
        <w:t xml:space="preserve">Việc xác định mức độ thiệt hại, trách nhiệm bồi thường và phương thức bồi thường được thực hiện trên cơ sở </w:t>
      </w:r>
      <w:r w:rsidRPr="000807D9">
        <w:rPr>
          <w:b/>
          <w:bCs/>
          <w:lang w:val="en-VN"/>
        </w:rPr>
        <w:t>xem xét lỗi, mức độ thiệt hại thực tế, hoàn cảnh cụ thể và theo đúng trình tự, thủ tục quy định của pháp luật</w:t>
      </w:r>
      <w:r w:rsidRPr="000807D9">
        <w:rPr>
          <w:lang w:val="en-VN"/>
        </w:rPr>
        <w:t>.</w:t>
      </w:r>
    </w:p>
    <w:p w:rsidR="00A91AFD" w:rsidRPr="00C624C0" w:rsidRDefault="00A91AFD" w:rsidP="00A91AFD">
      <w:pPr>
        <w:pStyle w:val="Heading1"/>
        <w:spacing w:before="60" w:line="276" w:lineRule="auto"/>
        <w:ind w:left="284"/>
        <w:jc w:val="both"/>
        <w:sectPr w:rsidR="00A91AFD" w:rsidRPr="00C624C0" w:rsidSect="006B3622">
          <w:pgSz w:w="12240" w:h="15840"/>
          <w:pgMar w:top="1200" w:right="700" w:bottom="1200" w:left="860" w:header="0" w:footer="1008" w:gutter="0"/>
          <w:cols w:space="720"/>
          <w:titlePg/>
          <w:docGrid w:linePitch="360"/>
        </w:sectPr>
      </w:pPr>
      <w:bookmarkStart w:id="88" w:name="_bookmark39"/>
      <w:bookmarkStart w:id="89" w:name="CHƯƠNG_IX:_ĐIỀU_KHOẢN_THI_HÀNH"/>
      <w:bookmarkEnd w:id="88"/>
      <w:bookmarkEnd w:id="89"/>
    </w:p>
    <w:p w:rsidR="00192856" w:rsidRPr="00C624C0" w:rsidRDefault="00192856" w:rsidP="00A91AFD">
      <w:pPr>
        <w:pStyle w:val="Heading1"/>
        <w:spacing w:before="60" w:line="276" w:lineRule="auto"/>
        <w:ind w:left="284"/>
        <w:jc w:val="center"/>
      </w:pPr>
      <w:r w:rsidRPr="00C624C0">
        <w:lastRenderedPageBreak/>
        <w:t>CHƯƠNG IX: ĐIỀU KHOẢN THI HÀNH</w:t>
      </w:r>
    </w:p>
    <w:p w:rsidR="00192856" w:rsidRPr="00C624C0" w:rsidRDefault="00192856" w:rsidP="00A91AFD">
      <w:pPr>
        <w:pStyle w:val="Heading1"/>
        <w:spacing w:line="276" w:lineRule="auto"/>
        <w:ind w:left="284"/>
        <w:jc w:val="both"/>
      </w:pPr>
      <w:bookmarkStart w:id="90" w:name="ĐIỀU_32:_PHẠM_VI_ÁP_DỤNG"/>
      <w:bookmarkStart w:id="91" w:name="_bookmark40"/>
      <w:bookmarkEnd w:id="90"/>
      <w:bookmarkEnd w:id="91"/>
      <w:r w:rsidRPr="00C624C0">
        <w:t>ĐIỀU 3</w:t>
      </w:r>
      <w:r w:rsidR="00A91AFD" w:rsidRPr="00C624C0">
        <w:rPr>
          <w:lang w:val="vi-VN"/>
        </w:rPr>
        <w:t>1.</w:t>
      </w:r>
      <w:r w:rsidRPr="00C624C0">
        <w:t xml:space="preserve"> PHẠM VI ÁP DỤNG</w:t>
      </w:r>
    </w:p>
    <w:p w:rsidR="00192856" w:rsidRPr="00C624C0" w:rsidRDefault="00192856" w:rsidP="00A91AFD">
      <w:pPr>
        <w:pStyle w:val="BodyText"/>
        <w:spacing w:before="105" w:line="276" w:lineRule="auto"/>
        <w:ind w:left="284" w:right="216"/>
        <w:jc w:val="both"/>
      </w:pPr>
      <w:r w:rsidRPr="00C624C0">
        <w:t xml:space="preserve">Nội quy này được phổ biến và áp dụng đối với tất cả Nhân viên đang làm việc tại </w:t>
      </w:r>
      <w:r w:rsidR="00A91AFD" w:rsidRPr="00C624C0">
        <w:t>Công</w:t>
      </w:r>
      <w:r w:rsidR="00A91AFD" w:rsidRPr="00C624C0">
        <w:rPr>
          <w:lang w:val="vi-VN"/>
        </w:rPr>
        <w:t xml:space="preserve"> ty</w:t>
      </w:r>
      <w:r w:rsidRPr="00C624C0">
        <w:t>. Nội quy lao động là cơ sở để Công ty quản lý lao động, điều hành hoạt động kinh doanh, giải quyết tranh chấp hoặc xử lý các trường hợp vi phạm kỷ luật lao động trong Công ty.</w:t>
      </w:r>
    </w:p>
    <w:p w:rsidR="00192856" w:rsidRPr="00C624C0" w:rsidRDefault="00192856" w:rsidP="00A91AFD">
      <w:pPr>
        <w:pStyle w:val="BodyText"/>
        <w:spacing w:before="9" w:line="276" w:lineRule="auto"/>
        <w:ind w:left="284"/>
        <w:jc w:val="both"/>
      </w:pPr>
    </w:p>
    <w:p w:rsidR="00192856" w:rsidRPr="00C624C0" w:rsidRDefault="00192856" w:rsidP="00A91AFD">
      <w:pPr>
        <w:pStyle w:val="Heading1"/>
        <w:spacing w:line="276" w:lineRule="auto"/>
        <w:ind w:left="284"/>
        <w:jc w:val="both"/>
      </w:pPr>
      <w:bookmarkStart w:id="92" w:name="_bookmark41"/>
      <w:bookmarkStart w:id="93" w:name="ĐIỀU_33:_TỔ_CHỨC_THỰC_HIỆN"/>
      <w:bookmarkEnd w:id="92"/>
      <w:bookmarkEnd w:id="93"/>
      <w:r w:rsidRPr="00C624C0">
        <w:t>ĐIỀU 3</w:t>
      </w:r>
      <w:r w:rsidR="00A91AFD" w:rsidRPr="00C624C0">
        <w:rPr>
          <w:lang w:val="vi-VN"/>
        </w:rPr>
        <w:t>2.</w:t>
      </w:r>
      <w:r w:rsidRPr="00C624C0">
        <w:t xml:space="preserve"> TỔ CHỨC THỰC HIỆN</w:t>
      </w:r>
    </w:p>
    <w:p w:rsidR="00192856" w:rsidRPr="00C624C0" w:rsidRDefault="00192856" w:rsidP="00A91AFD">
      <w:pPr>
        <w:pStyle w:val="BodyText"/>
        <w:spacing w:line="276" w:lineRule="auto"/>
        <w:ind w:left="284" w:right="216"/>
        <w:jc w:val="both"/>
      </w:pPr>
      <w:r w:rsidRPr="00C624C0">
        <w:t>Phòng Hành chính Nhân sự chịu trách nhiệm</w:t>
      </w:r>
      <w:r w:rsidR="00A91AFD" w:rsidRPr="00C624C0">
        <w:rPr>
          <w:lang w:val="vi-VN"/>
        </w:rPr>
        <w:t xml:space="preserve"> phổ biến</w:t>
      </w:r>
      <w:r w:rsidRPr="00C624C0">
        <w:t xml:space="preserve"> </w:t>
      </w:r>
      <w:r w:rsidRPr="00C624C0">
        <w:rPr>
          <w:spacing w:val="-3"/>
        </w:rPr>
        <w:t xml:space="preserve">và </w:t>
      </w:r>
      <w:r w:rsidRPr="00C624C0">
        <w:t>hướng dẫn Nhân viên trong toàn Công ty nắm vững những quy định trong Nội quy.</w:t>
      </w:r>
    </w:p>
    <w:p w:rsidR="00192856" w:rsidRPr="00C624C0" w:rsidRDefault="00192856" w:rsidP="00A91AFD">
      <w:pPr>
        <w:pStyle w:val="BodyText"/>
        <w:spacing w:before="10" w:line="276" w:lineRule="auto"/>
        <w:ind w:left="284"/>
        <w:jc w:val="both"/>
      </w:pPr>
    </w:p>
    <w:p w:rsidR="00192856" w:rsidRPr="00C624C0" w:rsidRDefault="00192856" w:rsidP="00A91AFD">
      <w:pPr>
        <w:pStyle w:val="Heading1"/>
        <w:spacing w:before="1" w:line="276" w:lineRule="auto"/>
        <w:ind w:left="284"/>
        <w:jc w:val="both"/>
      </w:pPr>
      <w:bookmarkStart w:id="94" w:name="ĐIỀU_34:_HIỆU_LỰC_THI_HÀNH"/>
      <w:bookmarkStart w:id="95" w:name="_bookmark42"/>
      <w:bookmarkEnd w:id="94"/>
      <w:bookmarkEnd w:id="95"/>
      <w:r w:rsidRPr="00C624C0">
        <w:t>ĐIỀU 3</w:t>
      </w:r>
      <w:r w:rsidR="00A91AFD" w:rsidRPr="00C624C0">
        <w:rPr>
          <w:lang w:val="vi-VN"/>
        </w:rPr>
        <w:t>3.</w:t>
      </w:r>
      <w:r w:rsidRPr="00C624C0">
        <w:t xml:space="preserve"> HIỆU LỰC THI HÀNH</w:t>
      </w:r>
    </w:p>
    <w:p w:rsidR="00192856" w:rsidRPr="00C624C0" w:rsidRDefault="00192856" w:rsidP="00A91AFD">
      <w:pPr>
        <w:pStyle w:val="BodyText"/>
        <w:spacing w:before="99" w:line="276" w:lineRule="auto"/>
        <w:ind w:left="284" w:right="205"/>
        <w:jc w:val="both"/>
      </w:pPr>
      <w:r w:rsidRPr="00C624C0">
        <w:t>Nội quy này gồm 3</w:t>
      </w:r>
      <w:r w:rsidR="00A91AFD" w:rsidRPr="00C624C0">
        <w:rPr>
          <w:lang w:val="vi-VN"/>
        </w:rPr>
        <w:t>3</w:t>
      </w:r>
      <w:r w:rsidRPr="00C624C0">
        <w:t xml:space="preserve"> </w:t>
      </w:r>
      <w:r w:rsidR="00A91AFD" w:rsidRPr="00C624C0">
        <w:rPr>
          <w:lang w:val="vi-VN"/>
        </w:rPr>
        <w:t>Đ</w:t>
      </w:r>
      <w:r w:rsidRPr="00C624C0">
        <w:t xml:space="preserve">iều, do Phòng Nhân sự tham mưu, soạn thảo </w:t>
      </w:r>
      <w:r w:rsidRPr="00C624C0">
        <w:rPr>
          <w:spacing w:val="-3"/>
        </w:rPr>
        <w:t xml:space="preserve">và  </w:t>
      </w:r>
      <w:r w:rsidRPr="00C624C0">
        <w:t xml:space="preserve">có  hiệu  lực  kể từ  ngày được Công ty ban hành. Tất cả các quy chế làm việc do Công ty ban hành đều có tính chất là Phụ lục </w:t>
      </w:r>
      <w:r w:rsidRPr="00C624C0">
        <w:rPr>
          <w:spacing w:val="-3"/>
        </w:rPr>
        <w:t xml:space="preserve">và </w:t>
      </w:r>
      <w:r w:rsidRPr="00C624C0">
        <w:rPr>
          <w:spacing w:val="4"/>
        </w:rPr>
        <w:t xml:space="preserve">bổ </w:t>
      </w:r>
      <w:r w:rsidRPr="00C624C0">
        <w:t>sung cho Nội quy.</w:t>
      </w:r>
    </w:p>
    <w:p w:rsidR="00192856" w:rsidRPr="00C624C0" w:rsidRDefault="00192856" w:rsidP="00A91AFD">
      <w:pPr>
        <w:pStyle w:val="BodyText"/>
        <w:spacing w:before="2" w:line="276" w:lineRule="auto"/>
        <w:ind w:left="284"/>
        <w:jc w:val="both"/>
      </w:pPr>
    </w:p>
    <w:p w:rsidR="00A91AFD" w:rsidRPr="00C624C0" w:rsidRDefault="00A91AFD" w:rsidP="00A91AFD">
      <w:pPr>
        <w:pStyle w:val="Heading1"/>
        <w:spacing w:line="276" w:lineRule="auto"/>
        <w:ind w:left="284" w:right="89" w:hanging="404"/>
        <w:jc w:val="center"/>
        <w:rPr>
          <w:b w:val="0"/>
          <w:bCs w:val="0"/>
          <w:lang w:val="vi-VN"/>
        </w:rPr>
      </w:pPr>
      <w:bookmarkStart w:id="96" w:name="TP._Hà_Nội,_ngày_20_tháng_07_năm_2022_CÔ"/>
      <w:bookmarkEnd w:id="96"/>
      <w:r w:rsidRPr="00C624C0">
        <w:tab/>
      </w:r>
      <w:r w:rsidRPr="00C624C0">
        <w:tab/>
      </w:r>
      <w:r w:rsidRPr="00C624C0">
        <w:tab/>
      </w:r>
      <w:r w:rsidRPr="00C624C0">
        <w:tab/>
      </w:r>
      <w:r w:rsidRPr="00C624C0">
        <w:tab/>
      </w:r>
      <w:r w:rsidRPr="00C624C0">
        <w:tab/>
      </w:r>
      <w:r w:rsidRPr="00C624C0">
        <w:tab/>
      </w:r>
      <w:r w:rsidRPr="00C624C0">
        <w:tab/>
      </w:r>
      <w:r w:rsidR="00192856" w:rsidRPr="00C624C0">
        <w:rPr>
          <w:b w:val="0"/>
          <w:bCs w:val="0"/>
        </w:rPr>
        <w:t>TP</w:t>
      </w:r>
      <w:r w:rsidR="000D0BBC" w:rsidRPr="00C624C0">
        <w:rPr>
          <w:b w:val="0"/>
          <w:bCs w:val="0"/>
          <w:lang w:val="vi-VN"/>
        </w:rPr>
        <w:t>.</w:t>
      </w:r>
      <w:r w:rsidR="00192856" w:rsidRPr="00C624C0">
        <w:rPr>
          <w:b w:val="0"/>
          <w:bCs w:val="0"/>
        </w:rPr>
        <w:t>HCM, ngày</w:t>
      </w:r>
      <w:r w:rsidRPr="00C624C0">
        <w:rPr>
          <w:b w:val="0"/>
          <w:bCs w:val="0"/>
          <w:lang w:val="vi-VN"/>
        </w:rPr>
        <w:t xml:space="preserve">      </w:t>
      </w:r>
      <w:r w:rsidR="00192856" w:rsidRPr="00C624C0">
        <w:rPr>
          <w:b w:val="0"/>
          <w:bCs w:val="0"/>
        </w:rPr>
        <w:t xml:space="preserve"> tháng </w:t>
      </w:r>
      <w:r w:rsidRPr="00C624C0">
        <w:rPr>
          <w:b w:val="0"/>
          <w:bCs w:val="0"/>
          <w:lang w:val="vi-VN"/>
        </w:rPr>
        <w:t xml:space="preserve">     </w:t>
      </w:r>
      <w:r w:rsidR="00192856" w:rsidRPr="00C624C0">
        <w:rPr>
          <w:b w:val="0"/>
          <w:bCs w:val="0"/>
        </w:rPr>
        <w:t xml:space="preserve"> năm 202</w:t>
      </w:r>
      <w:r w:rsidRPr="00C624C0">
        <w:rPr>
          <w:b w:val="0"/>
          <w:bCs w:val="0"/>
          <w:lang w:val="vi-VN"/>
        </w:rPr>
        <w:t>5</w:t>
      </w:r>
    </w:p>
    <w:p w:rsidR="00192856" w:rsidRPr="00C624C0" w:rsidRDefault="00A91AFD" w:rsidP="00A91AFD">
      <w:pPr>
        <w:pStyle w:val="Heading1"/>
        <w:spacing w:line="276" w:lineRule="auto"/>
        <w:ind w:left="284" w:right="89" w:hanging="404"/>
        <w:jc w:val="center"/>
        <w:rPr>
          <w:lang w:val="vi-VN"/>
        </w:rPr>
      </w:pPr>
      <w:r w:rsidRPr="00C624C0">
        <w:tab/>
      </w:r>
      <w:r w:rsidRPr="00C624C0">
        <w:tab/>
      </w:r>
      <w:r w:rsidRPr="00C624C0">
        <w:tab/>
      </w:r>
      <w:r w:rsidRPr="00C624C0">
        <w:tab/>
      </w:r>
      <w:r w:rsidRPr="00C624C0">
        <w:tab/>
      </w:r>
      <w:r w:rsidRPr="00C624C0">
        <w:tab/>
      </w:r>
      <w:r w:rsidRPr="00C624C0">
        <w:tab/>
      </w:r>
      <w:r w:rsidRPr="00C624C0">
        <w:tab/>
      </w:r>
      <w:r w:rsidR="00192856" w:rsidRPr="00C624C0">
        <w:t>CÔNG TY TNHH BUFF</w:t>
      </w:r>
      <w:r w:rsidRPr="00C624C0">
        <w:rPr>
          <w:lang w:val="vi-VN"/>
        </w:rPr>
        <w:t xml:space="preserve"> CORP</w:t>
      </w:r>
    </w:p>
    <w:p w:rsidR="00192856" w:rsidRPr="00C624C0" w:rsidRDefault="00192856" w:rsidP="00A91AFD">
      <w:pPr>
        <w:pStyle w:val="BodyText"/>
        <w:spacing w:line="276" w:lineRule="auto"/>
        <w:ind w:left="284"/>
        <w:jc w:val="right"/>
        <w:rPr>
          <w:b/>
        </w:rPr>
      </w:pPr>
    </w:p>
    <w:p w:rsidR="00192856" w:rsidRPr="00C624C0" w:rsidRDefault="00192856" w:rsidP="00A91AFD">
      <w:pPr>
        <w:pStyle w:val="BodyText"/>
        <w:spacing w:line="276" w:lineRule="auto"/>
        <w:ind w:left="284"/>
        <w:jc w:val="right"/>
        <w:rPr>
          <w:b/>
        </w:rPr>
      </w:pPr>
    </w:p>
    <w:p w:rsidR="00192856" w:rsidRPr="00C624C0" w:rsidRDefault="00192856" w:rsidP="00A91AFD">
      <w:pPr>
        <w:pStyle w:val="BodyText"/>
        <w:spacing w:line="276" w:lineRule="auto"/>
        <w:ind w:left="284"/>
        <w:jc w:val="right"/>
        <w:rPr>
          <w:b/>
        </w:rPr>
      </w:pPr>
    </w:p>
    <w:p w:rsidR="00192856" w:rsidRPr="00C624C0" w:rsidRDefault="00192856" w:rsidP="00A91AFD">
      <w:pPr>
        <w:pStyle w:val="BodyText"/>
        <w:spacing w:line="276" w:lineRule="auto"/>
        <w:ind w:left="284"/>
        <w:jc w:val="right"/>
        <w:rPr>
          <w:b/>
        </w:rPr>
      </w:pPr>
    </w:p>
    <w:p w:rsidR="00192856" w:rsidRPr="00C624C0" w:rsidRDefault="00192856" w:rsidP="00A91AFD">
      <w:pPr>
        <w:pStyle w:val="BodyText"/>
        <w:spacing w:before="10" w:line="276" w:lineRule="auto"/>
        <w:ind w:left="284"/>
        <w:jc w:val="right"/>
        <w:rPr>
          <w:b/>
        </w:rPr>
      </w:pPr>
    </w:p>
    <w:p w:rsidR="00192856" w:rsidRPr="00C624C0" w:rsidRDefault="00A91AFD" w:rsidP="00A91AFD">
      <w:pPr>
        <w:spacing w:line="276" w:lineRule="auto"/>
        <w:ind w:left="284"/>
        <w:jc w:val="center"/>
        <w:rPr>
          <w:b/>
          <w:sz w:val="26"/>
          <w:szCs w:val="26"/>
        </w:rPr>
      </w:pPr>
      <w:r w:rsidRPr="00C624C0">
        <w:rPr>
          <w:b/>
          <w:sz w:val="26"/>
          <w:szCs w:val="26"/>
        </w:rPr>
        <w:tab/>
      </w:r>
      <w:r w:rsidRPr="00C624C0">
        <w:rPr>
          <w:b/>
          <w:sz w:val="26"/>
          <w:szCs w:val="26"/>
        </w:rPr>
        <w:tab/>
      </w:r>
      <w:r w:rsidRPr="00C624C0">
        <w:rPr>
          <w:b/>
          <w:sz w:val="26"/>
          <w:szCs w:val="26"/>
        </w:rPr>
        <w:tab/>
      </w:r>
      <w:r w:rsidRPr="00C624C0">
        <w:rPr>
          <w:b/>
          <w:sz w:val="26"/>
          <w:szCs w:val="26"/>
        </w:rPr>
        <w:tab/>
      </w:r>
      <w:r w:rsidRPr="00C624C0">
        <w:rPr>
          <w:b/>
          <w:sz w:val="26"/>
          <w:szCs w:val="26"/>
        </w:rPr>
        <w:tab/>
      </w:r>
      <w:r w:rsidRPr="00C624C0">
        <w:rPr>
          <w:b/>
          <w:sz w:val="26"/>
          <w:szCs w:val="26"/>
        </w:rPr>
        <w:tab/>
      </w:r>
      <w:r w:rsidRPr="00C624C0">
        <w:rPr>
          <w:b/>
          <w:sz w:val="26"/>
          <w:szCs w:val="26"/>
        </w:rPr>
        <w:tab/>
      </w:r>
      <w:r w:rsidR="00192856" w:rsidRPr="00C624C0">
        <w:rPr>
          <w:b/>
          <w:sz w:val="26"/>
          <w:szCs w:val="26"/>
        </w:rPr>
        <w:t>Nguyễn Thế Hưng</w:t>
      </w:r>
    </w:p>
    <w:p w:rsidR="00794AD2" w:rsidRPr="00C624C0" w:rsidRDefault="00794AD2" w:rsidP="00A91AFD">
      <w:pPr>
        <w:spacing w:line="276" w:lineRule="auto"/>
        <w:ind w:left="284"/>
        <w:jc w:val="both"/>
        <w:rPr>
          <w:sz w:val="26"/>
          <w:szCs w:val="26"/>
        </w:rPr>
      </w:pPr>
    </w:p>
    <w:sectPr w:rsidR="00794AD2" w:rsidRPr="00C624C0" w:rsidSect="006B3622">
      <w:pgSz w:w="12240" w:h="15840"/>
      <w:pgMar w:top="1200" w:right="700" w:bottom="1200" w:left="860" w:header="0" w:footer="10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7CB" w:rsidRDefault="005877CB" w:rsidP="006B3622">
      <w:r>
        <w:separator/>
      </w:r>
    </w:p>
  </w:endnote>
  <w:endnote w:type="continuationSeparator" w:id="0">
    <w:p w:rsidR="005877CB" w:rsidRDefault="005877CB" w:rsidP="006B3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54590124"/>
      <w:docPartObj>
        <w:docPartGallery w:val="Page Numbers (Bottom of Page)"/>
        <w:docPartUnique/>
      </w:docPartObj>
    </w:sdtPr>
    <w:sdtContent>
      <w:p w:rsidR="006B3622" w:rsidRDefault="006B3622" w:rsidP="008D68F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rsidR="006B3622" w:rsidRDefault="006B36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22809852"/>
      <w:docPartObj>
        <w:docPartGallery w:val="Page Numbers (Bottom of Page)"/>
        <w:docPartUnique/>
      </w:docPartObj>
    </w:sdtPr>
    <w:sdtContent>
      <w:p w:rsidR="006B3622" w:rsidRDefault="006B3622" w:rsidP="008D68F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15</w:t>
        </w:r>
        <w:r>
          <w:rPr>
            <w:rStyle w:val="PageNumber"/>
          </w:rPr>
          <w:fldChar w:fldCharType="end"/>
        </w:r>
      </w:p>
    </w:sdtContent>
  </w:sdt>
  <w:p w:rsidR="00B23D26" w:rsidRDefault="00000000">
    <w:pPr>
      <w:pStyle w:val="BodyText"/>
      <w:spacing w:line="14" w:lineRule="auto"/>
      <w:ind w:left="0"/>
      <w:rPr>
        <w:sz w:val="20"/>
      </w:rPr>
    </w:pPr>
  </w:p>
  <w:p w:rsidR="006B3622" w:rsidRDefault="006B3622">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7CB" w:rsidRDefault="005877CB" w:rsidP="006B3622">
      <w:r>
        <w:separator/>
      </w:r>
    </w:p>
  </w:footnote>
  <w:footnote w:type="continuationSeparator" w:id="0">
    <w:p w:rsidR="005877CB" w:rsidRDefault="005877CB" w:rsidP="006B36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39341B"/>
    <w:multiLevelType w:val="multilevel"/>
    <w:tmpl w:val="9239341B"/>
    <w:lvl w:ilvl="0">
      <w:start w:val="1"/>
      <w:numFmt w:val="decimal"/>
      <w:lvlText w:val="%1."/>
      <w:lvlJc w:val="left"/>
      <w:pPr>
        <w:ind w:left="580" w:hanging="269"/>
      </w:pPr>
      <w:rPr>
        <w:rFonts w:ascii="Times New Roman" w:eastAsia="Times New Roman" w:hAnsi="Times New Roman" w:cs="Times New Roman" w:hint="default"/>
        <w:spacing w:val="0"/>
        <w:w w:val="95"/>
        <w:sz w:val="26"/>
        <w:szCs w:val="26"/>
        <w:lang w:eastAsia="en-US" w:bidi="ar-SA"/>
      </w:rPr>
    </w:lvl>
    <w:lvl w:ilvl="1">
      <w:numFmt w:val="bullet"/>
      <w:lvlText w:val="•"/>
      <w:lvlJc w:val="left"/>
      <w:pPr>
        <w:ind w:left="1590" w:hanging="269"/>
      </w:pPr>
      <w:rPr>
        <w:rFonts w:hint="default"/>
        <w:lang w:eastAsia="en-US" w:bidi="ar-SA"/>
      </w:rPr>
    </w:lvl>
    <w:lvl w:ilvl="2">
      <w:numFmt w:val="bullet"/>
      <w:lvlText w:val="•"/>
      <w:lvlJc w:val="left"/>
      <w:pPr>
        <w:ind w:left="2600" w:hanging="269"/>
      </w:pPr>
      <w:rPr>
        <w:rFonts w:hint="default"/>
        <w:lang w:eastAsia="en-US" w:bidi="ar-SA"/>
      </w:rPr>
    </w:lvl>
    <w:lvl w:ilvl="3">
      <w:numFmt w:val="bullet"/>
      <w:lvlText w:val="•"/>
      <w:lvlJc w:val="left"/>
      <w:pPr>
        <w:ind w:left="3610" w:hanging="269"/>
      </w:pPr>
      <w:rPr>
        <w:rFonts w:hint="default"/>
        <w:lang w:eastAsia="en-US" w:bidi="ar-SA"/>
      </w:rPr>
    </w:lvl>
    <w:lvl w:ilvl="4">
      <w:numFmt w:val="bullet"/>
      <w:lvlText w:val="•"/>
      <w:lvlJc w:val="left"/>
      <w:pPr>
        <w:ind w:left="4620" w:hanging="269"/>
      </w:pPr>
      <w:rPr>
        <w:rFonts w:hint="default"/>
        <w:lang w:eastAsia="en-US" w:bidi="ar-SA"/>
      </w:rPr>
    </w:lvl>
    <w:lvl w:ilvl="5">
      <w:numFmt w:val="bullet"/>
      <w:lvlText w:val="•"/>
      <w:lvlJc w:val="left"/>
      <w:pPr>
        <w:ind w:left="5630" w:hanging="269"/>
      </w:pPr>
      <w:rPr>
        <w:rFonts w:hint="default"/>
        <w:lang w:eastAsia="en-US" w:bidi="ar-SA"/>
      </w:rPr>
    </w:lvl>
    <w:lvl w:ilvl="6">
      <w:numFmt w:val="bullet"/>
      <w:lvlText w:val="•"/>
      <w:lvlJc w:val="left"/>
      <w:pPr>
        <w:ind w:left="6640" w:hanging="269"/>
      </w:pPr>
      <w:rPr>
        <w:rFonts w:hint="default"/>
        <w:lang w:eastAsia="en-US" w:bidi="ar-SA"/>
      </w:rPr>
    </w:lvl>
    <w:lvl w:ilvl="7">
      <w:numFmt w:val="bullet"/>
      <w:lvlText w:val="•"/>
      <w:lvlJc w:val="left"/>
      <w:pPr>
        <w:ind w:left="7650" w:hanging="269"/>
      </w:pPr>
      <w:rPr>
        <w:rFonts w:hint="default"/>
        <w:lang w:eastAsia="en-US" w:bidi="ar-SA"/>
      </w:rPr>
    </w:lvl>
    <w:lvl w:ilvl="8">
      <w:numFmt w:val="bullet"/>
      <w:lvlText w:val="•"/>
      <w:lvlJc w:val="left"/>
      <w:pPr>
        <w:ind w:left="8660" w:hanging="269"/>
      </w:pPr>
      <w:rPr>
        <w:rFonts w:hint="default"/>
        <w:lang w:eastAsia="en-US" w:bidi="ar-SA"/>
      </w:rPr>
    </w:lvl>
  </w:abstractNum>
  <w:abstractNum w:abstractNumId="1" w15:restartNumberingAfterBreak="0">
    <w:nsid w:val="9C8AC8EF"/>
    <w:multiLevelType w:val="multilevel"/>
    <w:tmpl w:val="9C8AC8EF"/>
    <w:lvl w:ilvl="0">
      <w:start w:val="1"/>
      <w:numFmt w:val="decimal"/>
      <w:lvlText w:val="%1."/>
      <w:lvlJc w:val="left"/>
      <w:pPr>
        <w:ind w:left="849" w:hanging="269"/>
      </w:pPr>
      <w:rPr>
        <w:rFonts w:ascii="Times New Roman" w:eastAsia="Times New Roman" w:hAnsi="Times New Roman" w:cs="Times New Roman" w:hint="default"/>
        <w:spacing w:val="0"/>
        <w:w w:val="95"/>
        <w:sz w:val="26"/>
        <w:szCs w:val="26"/>
        <w:lang w:eastAsia="en-US" w:bidi="ar-SA"/>
      </w:rPr>
    </w:lvl>
    <w:lvl w:ilvl="1">
      <w:numFmt w:val="bullet"/>
      <w:lvlText w:val="•"/>
      <w:lvlJc w:val="left"/>
      <w:pPr>
        <w:ind w:left="1824" w:hanging="269"/>
      </w:pPr>
      <w:rPr>
        <w:rFonts w:hint="default"/>
        <w:lang w:eastAsia="en-US" w:bidi="ar-SA"/>
      </w:rPr>
    </w:lvl>
    <w:lvl w:ilvl="2">
      <w:numFmt w:val="bullet"/>
      <w:lvlText w:val="•"/>
      <w:lvlJc w:val="left"/>
      <w:pPr>
        <w:ind w:left="2808" w:hanging="269"/>
      </w:pPr>
      <w:rPr>
        <w:rFonts w:hint="default"/>
        <w:lang w:eastAsia="en-US" w:bidi="ar-SA"/>
      </w:rPr>
    </w:lvl>
    <w:lvl w:ilvl="3">
      <w:numFmt w:val="bullet"/>
      <w:lvlText w:val="•"/>
      <w:lvlJc w:val="left"/>
      <w:pPr>
        <w:ind w:left="3792" w:hanging="269"/>
      </w:pPr>
      <w:rPr>
        <w:rFonts w:hint="default"/>
        <w:lang w:eastAsia="en-US" w:bidi="ar-SA"/>
      </w:rPr>
    </w:lvl>
    <w:lvl w:ilvl="4">
      <w:numFmt w:val="bullet"/>
      <w:lvlText w:val="•"/>
      <w:lvlJc w:val="left"/>
      <w:pPr>
        <w:ind w:left="4776" w:hanging="269"/>
      </w:pPr>
      <w:rPr>
        <w:rFonts w:hint="default"/>
        <w:lang w:eastAsia="en-US" w:bidi="ar-SA"/>
      </w:rPr>
    </w:lvl>
    <w:lvl w:ilvl="5">
      <w:numFmt w:val="bullet"/>
      <w:lvlText w:val="•"/>
      <w:lvlJc w:val="left"/>
      <w:pPr>
        <w:ind w:left="5760" w:hanging="269"/>
      </w:pPr>
      <w:rPr>
        <w:rFonts w:hint="default"/>
        <w:lang w:eastAsia="en-US" w:bidi="ar-SA"/>
      </w:rPr>
    </w:lvl>
    <w:lvl w:ilvl="6">
      <w:numFmt w:val="bullet"/>
      <w:lvlText w:val="•"/>
      <w:lvlJc w:val="left"/>
      <w:pPr>
        <w:ind w:left="6744" w:hanging="269"/>
      </w:pPr>
      <w:rPr>
        <w:rFonts w:hint="default"/>
        <w:lang w:eastAsia="en-US" w:bidi="ar-SA"/>
      </w:rPr>
    </w:lvl>
    <w:lvl w:ilvl="7">
      <w:numFmt w:val="bullet"/>
      <w:lvlText w:val="•"/>
      <w:lvlJc w:val="left"/>
      <w:pPr>
        <w:ind w:left="7728" w:hanging="269"/>
      </w:pPr>
      <w:rPr>
        <w:rFonts w:hint="default"/>
        <w:lang w:eastAsia="en-US" w:bidi="ar-SA"/>
      </w:rPr>
    </w:lvl>
    <w:lvl w:ilvl="8">
      <w:numFmt w:val="bullet"/>
      <w:lvlText w:val="•"/>
      <w:lvlJc w:val="left"/>
      <w:pPr>
        <w:ind w:left="8712" w:hanging="269"/>
      </w:pPr>
      <w:rPr>
        <w:rFonts w:hint="default"/>
        <w:lang w:eastAsia="en-US" w:bidi="ar-SA"/>
      </w:rPr>
    </w:lvl>
  </w:abstractNum>
  <w:abstractNum w:abstractNumId="2" w15:restartNumberingAfterBreak="0">
    <w:nsid w:val="B0F1ACD9"/>
    <w:multiLevelType w:val="multilevel"/>
    <w:tmpl w:val="B0F1ACD9"/>
    <w:lvl w:ilvl="0">
      <w:start w:val="1"/>
      <w:numFmt w:val="lowerLetter"/>
      <w:lvlText w:val="%1)"/>
      <w:lvlJc w:val="left"/>
      <w:pPr>
        <w:ind w:left="849" w:hanging="269"/>
      </w:pPr>
      <w:rPr>
        <w:rFonts w:ascii="Times New Roman" w:eastAsia="Times New Roman" w:hAnsi="Times New Roman" w:cs="Times New Roman" w:hint="default"/>
        <w:spacing w:val="0"/>
        <w:w w:val="95"/>
        <w:sz w:val="26"/>
        <w:szCs w:val="26"/>
        <w:lang w:eastAsia="en-US" w:bidi="ar-SA"/>
      </w:rPr>
    </w:lvl>
    <w:lvl w:ilvl="1">
      <w:numFmt w:val="bullet"/>
      <w:lvlText w:val="•"/>
      <w:lvlJc w:val="left"/>
      <w:pPr>
        <w:ind w:left="1824" w:hanging="269"/>
      </w:pPr>
      <w:rPr>
        <w:rFonts w:hint="default"/>
        <w:lang w:eastAsia="en-US" w:bidi="ar-SA"/>
      </w:rPr>
    </w:lvl>
    <w:lvl w:ilvl="2">
      <w:numFmt w:val="bullet"/>
      <w:lvlText w:val="•"/>
      <w:lvlJc w:val="left"/>
      <w:pPr>
        <w:ind w:left="2808" w:hanging="269"/>
      </w:pPr>
      <w:rPr>
        <w:rFonts w:hint="default"/>
        <w:lang w:eastAsia="en-US" w:bidi="ar-SA"/>
      </w:rPr>
    </w:lvl>
    <w:lvl w:ilvl="3">
      <w:numFmt w:val="bullet"/>
      <w:lvlText w:val="•"/>
      <w:lvlJc w:val="left"/>
      <w:pPr>
        <w:ind w:left="3792" w:hanging="269"/>
      </w:pPr>
      <w:rPr>
        <w:rFonts w:hint="default"/>
        <w:lang w:eastAsia="en-US" w:bidi="ar-SA"/>
      </w:rPr>
    </w:lvl>
    <w:lvl w:ilvl="4">
      <w:numFmt w:val="bullet"/>
      <w:lvlText w:val="•"/>
      <w:lvlJc w:val="left"/>
      <w:pPr>
        <w:ind w:left="4776" w:hanging="269"/>
      </w:pPr>
      <w:rPr>
        <w:rFonts w:hint="default"/>
        <w:lang w:eastAsia="en-US" w:bidi="ar-SA"/>
      </w:rPr>
    </w:lvl>
    <w:lvl w:ilvl="5">
      <w:numFmt w:val="bullet"/>
      <w:lvlText w:val="•"/>
      <w:lvlJc w:val="left"/>
      <w:pPr>
        <w:ind w:left="5760" w:hanging="269"/>
      </w:pPr>
      <w:rPr>
        <w:rFonts w:hint="default"/>
        <w:lang w:eastAsia="en-US" w:bidi="ar-SA"/>
      </w:rPr>
    </w:lvl>
    <w:lvl w:ilvl="6">
      <w:numFmt w:val="bullet"/>
      <w:lvlText w:val="•"/>
      <w:lvlJc w:val="left"/>
      <w:pPr>
        <w:ind w:left="6744" w:hanging="269"/>
      </w:pPr>
      <w:rPr>
        <w:rFonts w:hint="default"/>
        <w:lang w:eastAsia="en-US" w:bidi="ar-SA"/>
      </w:rPr>
    </w:lvl>
    <w:lvl w:ilvl="7">
      <w:numFmt w:val="bullet"/>
      <w:lvlText w:val="•"/>
      <w:lvlJc w:val="left"/>
      <w:pPr>
        <w:ind w:left="7728" w:hanging="269"/>
      </w:pPr>
      <w:rPr>
        <w:rFonts w:hint="default"/>
        <w:lang w:eastAsia="en-US" w:bidi="ar-SA"/>
      </w:rPr>
    </w:lvl>
    <w:lvl w:ilvl="8">
      <w:numFmt w:val="bullet"/>
      <w:lvlText w:val="•"/>
      <w:lvlJc w:val="left"/>
      <w:pPr>
        <w:ind w:left="8712" w:hanging="269"/>
      </w:pPr>
      <w:rPr>
        <w:rFonts w:hint="default"/>
        <w:lang w:eastAsia="en-US" w:bidi="ar-SA"/>
      </w:rPr>
    </w:lvl>
  </w:abstractNum>
  <w:abstractNum w:abstractNumId="3" w15:restartNumberingAfterBreak="0">
    <w:nsid w:val="B5E306ED"/>
    <w:multiLevelType w:val="multilevel"/>
    <w:tmpl w:val="B5E306ED"/>
    <w:lvl w:ilvl="0">
      <w:start w:val="1"/>
      <w:numFmt w:val="decimal"/>
      <w:lvlText w:val="%1."/>
      <w:lvlJc w:val="left"/>
      <w:pPr>
        <w:ind w:left="849" w:hanging="269"/>
      </w:pPr>
      <w:rPr>
        <w:rFonts w:ascii="Times New Roman" w:eastAsia="Times New Roman" w:hAnsi="Times New Roman" w:cs="Times New Roman" w:hint="default"/>
        <w:spacing w:val="0"/>
        <w:w w:val="95"/>
        <w:sz w:val="26"/>
        <w:szCs w:val="26"/>
        <w:lang w:eastAsia="en-US" w:bidi="ar-SA"/>
      </w:rPr>
    </w:lvl>
    <w:lvl w:ilvl="1">
      <w:numFmt w:val="bullet"/>
      <w:lvlText w:val="•"/>
      <w:lvlJc w:val="left"/>
      <w:pPr>
        <w:ind w:left="1824" w:hanging="269"/>
      </w:pPr>
      <w:rPr>
        <w:rFonts w:hint="default"/>
        <w:lang w:eastAsia="en-US" w:bidi="ar-SA"/>
      </w:rPr>
    </w:lvl>
    <w:lvl w:ilvl="2">
      <w:numFmt w:val="bullet"/>
      <w:lvlText w:val="•"/>
      <w:lvlJc w:val="left"/>
      <w:pPr>
        <w:ind w:left="2808" w:hanging="269"/>
      </w:pPr>
      <w:rPr>
        <w:rFonts w:hint="default"/>
        <w:lang w:eastAsia="en-US" w:bidi="ar-SA"/>
      </w:rPr>
    </w:lvl>
    <w:lvl w:ilvl="3">
      <w:numFmt w:val="bullet"/>
      <w:lvlText w:val="•"/>
      <w:lvlJc w:val="left"/>
      <w:pPr>
        <w:ind w:left="3792" w:hanging="269"/>
      </w:pPr>
      <w:rPr>
        <w:rFonts w:hint="default"/>
        <w:lang w:eastAsia="en-US" w:bidi="ar-SA"/>
      </w:rPr>
    </w:lvl>
    <w:lvl w:ilvl="4">
      <w:numFmt w:val="bullet"/>
      <w:lvlText w:val="•"/>
      <w:lvlJc w:val="left"/>
      <w:pPr>
        <w:ind w:left="4776" w:hanging="269"/>
      </w:pPr>
      <w:rPr>
        <w:rFonts w:hint="default"/>
        <w:lang w:eastAsia="en-US" w:bidi="ar-SA"/>
      </w:rPr>
    </w:lvl>
    <w:lvl w:ilvl="5">
      <w:numFmt w:val="bullet"/>
      <w:lvlText w:val="•"/>
      <w:lvlJc w:val="left"/>
      <w:pPr>
        <w:ind w:left="5760" w:hanging="269"/>
      </w:pPr>
      <w:rPr>
        <w:rFonts w:hint="default"/>
        <w:lang w:eastAsia="en-US" w:bidi="ar-SA"/>
      </w:rPr>
    </w:lvl>
    <w:lvl w:ilvl="6">
      <w:numFmt w:val="bullet"/>
      <w:lvlText w:val="•"/>
      <w:lvlJc w:val="left"/>
      <w:pPr>
        <w:ind w:left="6744" w:hanging="269"/>
      </w:pPr>
      <w:rPr>
        <w:rFonts w:hint="default"/>
        <w:lang w:eastAsia="en-US" w:bidi="ar-SA"/>
      </w:rPr>
    </w:lvl>
    <w:lvl w:ilvl="7">
      <w:numFmt w:val="bullet"/>
      <w:lvlText w:val="•"/>
      <w:lvlJc w:val="left"/>
      <w:pPr>
        <w:ind w:left="7728" w:hanging="269"/>
      </w:pPr>
      <w:rPr>
        <w:rFonts w:hint="default"/>
        <w:lang w:eastAsia="en-US" w:bidi="ar-SA"/>
      </w:rPr>
    </w:lvl>
    <w:lvl w:ilvl="8">
      <w:numFmt w:val="bullet"/>
      <w:lvlText w:val="•"/>
      <w:lvlJc w:val="left"/>
      <w:pPr>
        <w:ind w:left="8712" w:hanging="269"/>
      </w:pPr>
      <w:rPr>
        <w:rFonts w:hint="default"/>
        <w:lang w:eastAsia="en-US" w:bidi="ar-SA"/>
      </w:rPr>
    </w:lvl>
  </w:abstractNum>
  <w:abstractNum w:abstractNumId="4" w15:restartNumberingAfterBreak="0">
    <w:nsid w:val="BE923771"/>
    <w:multiLevelType w:val="multilevel"/>
    <w:tmpl w:val="BE923771"/>
    <w:lvl w:ilvl="0">
      <w:start w:val="1"/>
      <w:numFmt w:val="decimal"/>
      <w:lvlText w:val="%1."/>
      <w:lvlJc w:val="left"/>
      <w:pPr>
        <w:ind w:left="580" w:hanging="269"/>
      </w:pPr>
      <w:rPr>
        <w:rFonts w:ascii="Times New Roman" w:eastAsia="Times New Roman" w:hAnsi="Times New Roman" w:cs="Times New Roman" w:hint="default"/>
        <w:spacing w:val="0"/>
        <w:w w:val="95"/>
        <w:sz w:val="26"/>
        <w:szCs w:val="26"/>
        <w:lang w:eastAsia="en-US" w:bidi="ar-SA"/>
      </w:rPr>
    </w:lvl>
    <w:lvl w:ilvl="1">
      <w:numFmt w:val="bullet"/>
      <w:lvlText w:val="•"/>
      <w:lvlJc w:val="left"/>
      <w:pPr>
        <w:ind w:left="1590" w:hanging="269"/>
      </w:pPr>
      <w:rPr>
        <w:rFonts w:hint="default"/>
        <w:lang w:eastAsia="en-US" w:bidi="ar-SA"/>
      </w:rPr>
    </w:lvl>
    <w:lvl w:ilvl="2">
      <w:numFmt w:val="bullet"/>
      <w:lvlText w:val="•"/>
      <w:lvlJc w:val="left"/>
      <w:pPr>
        <w:ind w:left="2600" w:hanging="269"/>
      </w:pPr>
      <w:rPr>
        <w:rFonts w:hint="default"/>
        <w:lang w:eastAsia="en-US" w:bidi="ar-SA"/>
      </w:rPr>
    </w:lvl>
    <w:lvl w:ilvl="3">
      <w:numFmt w:val="bullet"/>
      <w:lvlText w:val="•"/>
      <w:lvlJc w:val="left"/>
      <w:pPr>
        <w:ind w:left="3610" w:hanging="269"/>
      </w:pPr>
      <w:rPr>
        <w:rFonts w:hint="default"/>
        <w:lang w:eastAsia="en-US" w:bidi="ar-SA"/>
      </w:rPr>
    </w:lvl>
    <w:lvl w:ilvl="4">
      <w:numFmt w:val="bullet"/>
      <w:lvlText w:val="•"/>
      <w:lvlJc w:val="left"/>
      <w:pPr>
        <w:ind w:left="4620" w:hanging="269"/>
      </w:pPr>
      <w:rPr>
        <w:rFonts w:hint="default"/>
        <w:lang w:eastAsia="en-US" w:bidi="ar-SA"/>
      </w:rPr>
    </w:lvl>
    <w:lvl w:ilvl="5">
      <w:numFmt w:val="bullet"/>
      <w:lvlText w:val="•"/>
      <w:lvlJc w:val="left"/>
      <w:pPr>
        <w:ind w:left="5630" w:hanging="269"/>
      </w:pPr>
      <w:rPr>
        <w:rFonts w:hint="default"/>
        <w:lang w:eastAsia="en-US" w:bidi="ar-SA"/>
      </w:rPr>
    </w:lvl>
    <w:lvl w:ilvl="6">
      <w:numFmt w:val="bullet"/>
      <w:lvlText w:val="•"/>
      <w:lvlJc w:val="left"/>
      <w:pPr>
        <w:ind w:left="6640" w:hanging="269"/>
      </w:pPr>
      <w:rPr>
        <w:rFonts w:hint="default"/>
        <w:lang w:eastAsia="en-US" w:bidi="ar-SA"/>
      </w:rPr>
    </w:lvl>
    <w:lvl w:ilvl="7">
      <w:numFmt w:val="bullet"/>
      <w:lvlText w:val="•"/>
      <w:lvlJc w:val="left"/>
      <w:pPr>
        <w:ind w:left="7650" w:hanging="269"/>
      </w:pPr>
      <w:rPr>
        <w:rFonts w:hint="default"/>
        <w:lang w:eastAsia="en-US" w:bidi="ar-SA"/>
      </w:rPr>
    </w:lvl>
    <w:lvl w:ilvl="8">
      <w:numFmt w:val="bullet"/>
      <w:lvlText w:val="•"/>
      <w:lvlJc w:val="left"/>
      <w:pPr>
        <w:ind w:left="8660" w:hanging="269"/>
      </w:pPr>
      <w:rPr>
        <w:rFonts w:hint="default"/>
        <w:lang w:eastAsia="en-US" w:bidi="ar-SA"/>
      </w:rPr>
    </w:lvl>
  </w:abstractNum>
  <w:abstractNum w:abstractNumId="5" w15:restartNumberingAfterBreak="0">
    <w:nsid w:val="BF205925"/>
    <w:multiLevelType w:val="multilevel"/>
    <w:tmpl w:val="BF205925"/>
    <w:lvl w:ilvl="0">
      <w:numFmt w:val="bullet"/>
      <w:lvlText w:val="•"/>
      <w:lvlJc w:val="left"/>
      <w:pPr>
        <w:ind w:left="580" w:hanging="269"/>
      </w:pPr>
      <w:rPr>
        <w:rFonts w:ascii="Times New Roman" w:eastAsia="Times New Roman" w:hAnsi="Times New Roman" w:cs="Times New Roman" w:hint="default"/>
        <w:w w:val="95"/>
        <w:sz w:val="26"/>
        <w:szCs w:val="26"/>
        <w:highlight w:val="none"/>
        <w:lang w:eastAsia="en-US" w:bidi="ar-SA"/>
      </w:rPr>
    </w:lvl>
    <w:lvl w:ilvl="1">
      <w:numFmt w:val="bullet"/>
      <w:lvlText w:val="•"/>
      <w:lvlJc w:val="left"/>
      <w:pPr>
        <w:ind w:left="1590" w:hanging="269"/>
      </w:pPr>
      <w:rPr>
        <w:rFonts w:hint="default"/>
        <w:lang w:eastAsia="en-US" w:bidi="ar-SA"/>
      </w:rPr>
    </w:lvl>
    <w:lvl w:ilvl="2">
      <w:numFmt w:val="bullet"/>
      <w:lvlText w:val="•"/>
      <w:lvlJc w:val="left"/>
      <w:pPr>
        <w:ind w:left="2600" w:hanging="269"/>
      </w:pPr>
      <w:rPr>
        <w:rFonts w:hint="default"/>
        <w:lang w:eastAsia="en-US" w:bidi="ar-SA"/>
      </w:rPr>
    </w:lvl>
    <w:lvl w:ilvl="3">
      <w:numFmt w:val="bullet"/>
      <w:lvlText w:val="•"/>
      <w:lvlJc w:val="left"/>
      <w:pPr>
        <w:ind w:left="3610" w:hanging="269"/>
      </w:pPr>
      <w:rPr>
        <w:rFonts w:hint="default"/>
        <w:lang w:eastAsia="en-US" w:bidi="ar-SA"/>
      </w:rPr>
    </w:lvl>
    <w:lvl w:ilvl="4">
      <w:numFmt w:val="bullet"/>
      <w:lvlText w:val="•"/>
      <w:lvlJc w:val="left"/>
      <w:pPr>
        <w:ind w:left="4620" w:hanging="269"/>
      </w:pPr>
      <w:rPr>
        <w:rFonts w:hint="default"/>
        <w:lang w:eastAsia="en-US" w:bidi="ar-SA"/>
      </w:rPr>
    </w:lvl>
    <w:lvl w:ilvl="5">
      <w:numFmt w:val="bullet"/>
      <w:lvlText w:val="•"/>
      <w:lvlJc w:val="left"/>
      <w:pPr>
        <w:ind w:left="5630" w:hanging="269"/>
      </w:pPr>
      <w:rPr>
        <w:rFonts w:hint="default"/>
        <w:lang w:eastAsia="en-US" w:bidi="ar-SA"/>
      </w:rPr>
    </w:lvl>
    <w:lvl w:ilvl="6">
      <w:numFmt w:val="bullet"/>
      <w:lvlText w:val="•"/>
      <w:lvlJc w:val="left"/>
      <w:pPr>
        <w:ind w:left="6640" w:hanging="269"/>
      </w:pPr>
      <w:rPr>
        <w:rFonts w:hint="default"/>
        <w:lang w:eastAsia="en-US" w:bidi="ar-SA"/>
      </w:rPr>
    </w:lvl>
    <w:lvl w:ilvl="7">
      <w:numFmt w:val="bullet"/>
      <w:lvlText w:val="•"/>
      <w:lvlJc w:val="left"/>
      <w:pPr>
        <w:ind w:left="7650" w:hanging="269"/>
      </w:pPr>
      <w:rPr>
        <w:rFonts w:hint="default"/>
        <w:lang w:eastAsia="en-US" w:bidi="ar-SA"/>
      </w:rPr>
    </w:lvl>
    <w:lvl w:ilvl="8">
      <w:numFmt w:val="bullet"/>
      <w:lvlText w:val="•"/>
      <w:lvlJc w:val="left"/>
      <w:pPr>
        <w:ind w:left="8660" w:hanging="269"/>
      </w:pPr>
      <w:rPr>
        <w:rFonts w:hint="default"/>
        <w:lang w:eastAsia="en-US" w:bidi="ar-SA"/>
      </w:rPr>
    </w:lvl>
  </w:abstractNum>
  <w:abstractNum w:abstractNumId="6" w15:restartNumberingAfterBreak="0">
    <w:nsid w:val="C8879AEF"/>
    <w:multiLevelType w:val="multilevel"/>
    <w:tmpl w:val="C8879AEF"/>
    <w:lvl w:ilvl="0">
      <w:start w:val="1"/>
      <w:numFmt w:val="decimal"/>
      <w:lvlText w:val="%1."/>
      <w:lvlJc w:val="left"/>
      <w:pPr>
        <w:ind w:left="580" w:hanging="269"/>
      </w:pPr>
      <w:rPr>
        <w:rFonts w:ascii="Times New Roman" w:eastAsia="Times New Roman" w:hAnsi="Times New Roman" w:cs="Times New Roman" w:hint="default"/>
        <w:spacing w:val="0"/>
        <w:w w:val="95"/>
        <w:sz w:val="26"/>
        <w:szCs w:val="26"/>
        <w:lang w:eastAsia="en-US" w:bidi="ar-SA"/>
      </w:rPr>
    </w:lvl>
    <w:lvl w:ilvl="1">
      <w:numFmt w:val="bullet"/>
      <w:lvlText w:val="•"/>
      <w:lvlJc w:val="left"/>
      <w:pPr>
        <w:ind w:left="1590" w:hanging="269"/>
      </w:pPr>
      <w:rPr>
        <w:rFonts w:hint="default"/>
        <w:lang w:eastAsia="en-US" w:bidi="ar-SA"/>
      </w:rPr>
    </w:lvl>
    <w:lvl w:ilvl="2">
      <w:numFmt w:val="bullet"/>
      <w:lvlText w:val="•"/>
      <w:lvlJc w:val="left"/>
      <w:pPr>
        <w:ind w:left="2600" w:hanging="269"/>
      </w:pPr>
      <w:rPr>
        <w:rFonts w:hint="default"/>
        <w:lang w:eastAsia="en-US" w:bidi="ar-SA"/>
      </w:rPr>
    </w:lvl>
    <w:lvl w:ilvl="3">
      <w:numFmt w:val="bullet"/>
      <w:lvlText w:val="•"/>
      <w:lvlJc w:val="left"/>
      <w:pPr>
        <w:ind w:left="3610" w:hanging="269"/>
      </w:pPr>
      <w:rPr>
        <w:rFonts w:hint="default"/>
        <w:lang w:eastAsia="en-US" w:bidi="ar-SA"/>
      </w:rPr>
    </w:lvl>
    <w:lvl w:ilvl="4">
      <w:numFmt w:val="bullet"/>
      <w:lvlText w:val="•"/>
      <w:lvlJc w:val="left"/>
      <w:pPr>
        <w:ind w:left="4620" w:hanging="269"/>
      </w:pPr>
      <w:rPr>
        <w:rFonts w:hint="default"/>
        <w:lang w:eastAsia="en-US" w:bidi="ar-SA"/>
      </w:rPr>
    </w:lvl>
    <w:lvl w:ilvl="5">
      <w:numFmt w:val="bullet"/>
      <w:lvlText w:val="•"/>
      <w:lvlJc w:val="left"/>
      <w:pPr>
        <w:ind w:left="5630" w:hanging="269"/>
      </w:pPr>
      <w:rPr>
        <w:rFonts w:hint="default"/>
        <w:lang w:eastAsia="en-US" w:bidi="ar-SA"/>
      </w:rPr>
    </w:lvl>
    <w:lvl w:ilvl="6">
      <w:numFmt w:val="bullet"/>
      <w:lvlText w:val="•"/>
      <w:lvlJc w:val="left"/>
      <w:pPr>
        <w:ind w:left="6640" w:hanging="269"/>
      </w:pPr>
      <w:rPr>
        <w:rFonts w:hint="default"/>
        <w:lang w:eastAsia="en-US" w:bidi="ar-SA"/>
      </w:rPr>
    </w:lvl>
    <w:lvl w:ilvl="7">
      <w:numFmt w:val="bullet"/>
      <w:lvlText w:val="•"/>
      <w:lvlJc w:val="left"/>
      <w:pPr>
        <w:ind w:left="7650" w:hanging="269"/>
      </w:pPr>
      <w:rPr>
        <w:rFonts w:hint="default"/>
        <w:lang w:eastAsia="en-US" w:bidi="ar-SA"/>
      </w:rPr>
    </w:lvl>
    <w:lvl w:ilvl="8">
      <w:numFmt w:val="bullet"/>
      <w:lvlText w:val="•"/>
      <w:lvlJc w:val="left"/>
      <w:pPr>
        <w:ind w:left="8660" w:hanging="269"/>
      </w:pPr>
      <w:rPr>
        <w:rFonts w:hint="default"/>
        <w:lang w:eastAsia="en-US" w:bidi="ar-SA"/>
      </w:rPr>
    </w:lvl>
  </w:abstractNum>
  <w:abstractNum w:abstractNumId="7" w15:restartNumberingAfterBreak="0">
    <w:nsid w:val="CF092B84"/>
    <w:multiLevelType w:val="multilevel"/>
    <w:tmpl w:val="CF092B84"/>
    <w:lvl w:ilvl="0">
      <w:start w:val="1"/>
      <w:numFmt w:val="decimal"/>
      <w:lvlText w:val="%1."/>
      <w:lvlJc w:val="left"/>
      <w:pPr>
        <w:ind w:left="580" w:hanging="269"/>
      </w:pPr>
      <w:rPr>
        <w:rFonts w:ascii="Times New Roman" w:eastAsia="Times New Roman" w:hAnsi="Times New Roman" w:cs="Times New Roman" w:hint="default"/>
        <w:spacing w:val="0"/>
        <w:w w:val="95"/>
        <w:sz w:val="26"/>
        <w:szCs w:val="26"/>
        <w:lang w:eastAsia="en-US" w:bidi="ar-SA"/>
      </w:rPr>
    </w:lvl>
    <w:lvl w:ilvl="1">
      <w:numFmt w:val="bullet"/>
      <w:lvlText w:val="•"/>
      <w:lvlJc w:val="left"/>
      <w:pPr>
        <w:ind w:left="1590" w:hanging="269"/>
      </w:pPr>
      <w:rPr>
        <w:rFonts w:hint="default"/>
        <w:lang w:eastAsia="en-US" w:bidi="ar-SA"/>
      </w:rPr>
    </w:lvl>
    <w:lvl w:ilvl="2">
      <w:numFmt w:val="bullet"/>
      <w:lvlText w:val="•"/>
      <w:lvlJc w:val="left"/>
      <w:pPr>
        <w:ind w:left="2600" w:hanging="269"/>
      </w:pPr>
      <w:rPr>
        <w:rFonts w:hint="default"/>
        <w:lang w:eastAsia="en-US" w:bidi="ar-SA"/>
      </w:rPr>
    </w:lvl>
    <w:lvl w:ilvl="3">
      <w:numFmt w:val="bullet"/>
      <w:lvlText w:val="•"/>
      <w:lvlJc w:val="left"/>
      <w:pPr>
        <w:ind w:left="3610" w:hanging="269"/>
      </w:pPr>
      <w:rPr>
        <w:rFonts w:hint="default"/>
        <w:lang w:eastAsia="en-US" w:bidi="ar-SA"/>
      </w:rPr>
    </w:lvl>
    <w:lvl w:ilvl="4">
      <w:numFmt w:val="bullet"/>
      <w:lvlText w:val="•"/>
      <w:lvlJc w:val="left"/>
      <w:pPr>
        <w:ind w:left="4620" w:hanging="269"/>
      </w:pPr>
      <w:rPr>
        <w:rFonts w:hint="default"/>
        <w:lang w:eastAsia="en-US" w:bidi="ar-SA"/>
      </w:rPr>
    </w:lvl>
    <w:lvl w:ilvl="5">
      <w:numFmt w:val="bullet"/>
      <w:lvlText w:val="•"/>
      <w:lvlJc w:val="left"/>
      <w:pPr>
        <w:ind w:left="5630" w:hanging="269"/>
      </w:pPr>
      <w:rPr>
        <w:rFonts w:hint="default"/>
        <w:lang w:eastAsia="en-US" w:bidi="ar-SA"/>
      </w:rPr>
    </w:lvl>
    <w:lvl w:ilvl="6">
      <w:numFmt w:val="bullet"/>
      <w:lvlText w:val="•"/>
      <w:lvlJc w:val="left"/>
      <w:pPr>
        <w:ind w:left="6640" w:hanging="269"/>
      </w:pPr>
      <w:rPr>
        <w:rFonts w:hint="default"/>
        <w:lang w:eastAsia="en-US" w:bidi="ar-SA"/>
      </w:rPr>
    </w:lvl>
    <w:lvl w:ilvl="7">
      <w:numFmt w:val="bullet"/>
      <w:lvlText w:val="•"/>
      <w:lvlJc w:val="left"/>
      <w:pPr>
        <w:ind w:left="7650" w:hanging="269"/>
      </w:pPr>
      <w:rPr>
        <w:rFonts w:hint="default"/>
        <w:lang w:eastAsia="en-US" w:bidi="ar-SA"/>
      </w:rPr>
    </w:lvl>
    <w:lvl w:ilvl="8">
      <w:numFmt w:val="bullet"/>
      <w:lvlText w:val="•"/>
      <w:lvlJc w:val="left"/>
      <w:pPr>
        <w:ind w:left="8660" w:hanging="269"/>
      </w:pPr>
      <w:rPr>
        <w:rFonts w:hint="default"/>
        <w:lang w:eastAsia="en-US" w:bidi="ar-SA"/>
      </w:rPr>
    </w:lvl>
  </w:abstractNum>
  <w:abstractNum w:abstractNumId="8" w15:restartNumberingAfterBreak="0">
    <w:nsid w:val="D7F9FE59"/>
    <w:multiLevelType w:val="multilevel"/>
    <w:tmpl w:val="D7F9FE59"/>
    <w:lvl w:ilvl="0">
      <w:start w:val="1"/>
      <w:numFmt w:val="lowerLetter"/>
      <w:lvlText w:val="%1."/>
      <w:lvlJc w:val="left"/>
      <w:pPr>
        <w:ind w:left="849" w:hanging="269"/>
      </w:pPr>
      <w:rPr>
        <w:rFonts w:ascii="Times New Roman" w:eastAsia="Times New Roman" w:hAnsi="Times New Roman" w:cs="Times New Roman" w:hint="default"/>
        <w:w w:val="95"/>
        <w:sz w:val="26"/>
        <w:szCs w:val="26"/>
        <w:lang w:eastAsia="en-US" w:bidi="ar-SA"/>
      </w:rPr>
    </w:lvl>
    <w:lvl w:ilvl="1">
      <w:numFmt w:val="bullet"/>
      <w:lvlText w:val="•"/>
      <w:lvlJc w:val="left"/>
      <w:pPr>
        <w:ind w:left="1824" w:hanging="269"/>
      </w:pPr>
      <w:rPr>
        <w:rFonts w:hint="default"/>
        <w:lang w:eastAsia="en-US" w:bidi="ar-SA"/>
      </w:rPr>
    </w:lvl>
    <w:lvl w:ilvl="2">
      <w:numFmt w:val="bullet"/>
      <w:lvlText w:val="•"/>
      <w:lvlJc w:val="left"/>
      <w:pPr>
        <w:ind w:left="2808" w:hanging="269"/>
      </w:pPr>
      <w:rPr>
        <w:rFonts w:hint="default"/>
        <w:lang w:eastAsia="en-US" w:bidi="ar-SA"/>
      </w:rPr>
    </w:lvl>
    <w:lvl w:ilvl="3">
      <w:numFmt w:val="bullet"/>
      <w:lvlText w:val="•"/>
      <w:lvlJc w:val="left"/>
      <w:pPr>
        <w:ind w:left="3792" w:hanging="269"/>
      </w:pPr>
      <w:rPr>
        <w:rFonts w:hint="default"/>
        <w:lang w:eastAsia="en-US" w:bidi="ar-SA"/>
      </w:rPr>
    </w:lvl>
    <w:lvl w:ilvl="4">
      <w:numFmt w:val="bullet"/>
      <w:lvlText w:val="•"/>
      <w:lvlJc w:val="left"/>
      <w:pPr>
        <w:ind w:left="4776" w:hanging="269"/>
      </w:pPr>
      <w:rPr>
        <w:rFonts w:hint="default"/>
        <w:lang w:eastAsia="en-US" w:bidi="ar-SA"/>
      </w:rPr>
    </w:lvl>
    <w:lvl w:ilvl="5">
      <w:numFmt w:val="bullet"/>
      <w:lvlText w:val="•"/>
      <w:lvlJc w:val="left"/>
      <w:pPr>
        <w:ind w:left="5760" w:hanging="269"/>
      </w:pPr>
      <w:rPr>
        <w:rFonts w:hint="default"/>
        <w:lang w:eastAsia="en-US" w:bidi="ar-SA"/>
      </w:rPr>
    </w:lvl>
    <w:lvl w:ilvl="6">
      <w:numFmt w:val="bullet"/>
      <w:lvlText w:val="•"/>
      <w:lvlJc w:val="left"/>
      <w:pPr>
        <w:ind w:left="6744" w:hanging="269"/>
      </w:pPr>
      <w:rPr>
        <w:rFonts w:hint="default"/>
        <w:lang w:eastAsia="en-US" w:bidi="ar-SA"/>
      </w:rPr>
    </w:lvl>
    <w:lvl w:ilvl="7">
      <w:numFmt w:val="bullet"/>
      <w:lvlText w:val="•"/>
      <w:lvlJc w:val="left"/>
      <w:pPr>
        <w:ind w:left="7728" w:hanging="269"/>
      </w:pPr>
      <w:rPr>
        <w:rFonts w:hint="default"/>
        <w:lang w:eastAsia="en-US" w:bidi="ar-SA"/>
      </w:rPr>
    </w:lvl>
    <w:lvl w:ilvl="8">
      <w:numFmt w:val="bullet"/>
      <w:lvlText w:val="•"/>
      <w:lvlJc w:val="left"/>
      <w:pPr>
        <w:ind w:left="8712" w:hanging="269"/>
      </w:pPr>
      <w:rPr>
        <w:rFonts w:hint="default"/>
        <w:lang w:eastAsia="en-US" w:bidi="ar-SA"/>
      </w:rPr>
    </w:lvl>
  </w:abstractNum>
  <w:abstractNum w:abstractNumId="9" w15:restartNumberingAfterBreak="0">
    <w:nsid w:val="F4B5D9F5"/>
    <w:multiLevelType w:val="multilevel"/>
    <w:tmpl w:val="F4B5D9F5"/>
    <w:lvl w:ilvl="0">
      <w:numFmt w:val="bullet"/>
      <w:lvlText w:val="-"/>
      <w:lvlJc w:val="left"/>
      <w:pPr>
        <w:ind w:left="820" w:hanging="720"/>
      </w:pPr>
      <w:rPr>
        <w:rFonts w:ascii="Times New Roman" w:eastAsia="Times New Roman" w:hAnsi="Times New Roman" w:cs="Times New Roman" w:hint="default"/>
        <w:w w:val="95"/>
        <w:sz w:val="26"/>
        <w:szCs w:val="26"/>
        <w:lang w:eastAsia="en-US" w:bidi="ar-SA"/>
      </w:rPr>
    </w:lvl>
    <w:lvl w:ilvl="1">
      <w:numFmt w:val="bullet"/>
      <w:lvlText w:val="-"/>
      <w:lvlJc w:val="left"/>
      <w:pPr>
        <w:ind w:left="820" w:hanging="240"/>
      </w:pPr>
      <w:rPr>
        <w:rFonts w:ascii="Times New Roman" w:eastAsia="Times New Roman" w:hAnsi="Times New Roman" w:cs="Times New Roman" w:hint="default"/>
        <w:w w:val="95"/>
        <w:sz w:val="26"/>
        <w:szCs w:val="26"/>
        <w:lang w:eastAsia="en-US" w:bidi="ar-SA"/>
      </w:rPr>
    </w:lvl>
    <w:lvl w:ilvl="2">
      <w:numFmt w:val="bullet"/>
      <w:lvlText w:val="•"/>
      <w:lvlJc w:val="left"/>
      <w:pPr>
        <w:ind w:left="1915" w:hanging="240"/>
      </w:pPr>
      <w:rPr>
        <w:rFonts w:hint="default"/>
        <w:lang w:eastAsia="en-US" w:bidi="ar-SA"/>
      </w:rPr>
    </w:lvl>
    <w:lvl w:ilvl="3">
      <w:numFmt w:val="bullet"/>
      <w:lvlText w:val="•"/>
      <w:lvlJc w:val="left"/>
      <w:pPr>
        <w:ind w:left="3011" w:hanging="240"/>
      </w:pPr>
      <w:rPr>
        <w:rFonts w:hint="default"/>
        <w:lang w:eastAsia="en-US" w:bidi="ar-SA"/>
      </w:rPr>
    </w:lvl>
    <w:lvl w:ilvl="4">
      <w:numFmt w:val="bullet"/>
      <w:lvlText w:val="•"/>
      <w:lvlJc w:val="left"/>
      <w:pPr>
        <w:ind w:left="4106" w:hanging="240"/>
      </w:pPr>
      <w:rPr>
        <w:rFonts w:hint="default"/>
        <w:lang w:eastAsia="en-US" w:bidi="ar-SA"/>
      </w:rPr>
    </w:lvl>
    <w:lvl w:ilvl="5">
      <w:numFmt w:val="bullet"/>
      <w:lvlText w:val="•"/>
      <w:lvlJc w:val="left"/>
      <w:pPr>
        <w:ind w:left="5202" w:hanging="240"/>
      </w:pPr>
      <w:rPr>
        <w:rFonts w:hint="default"/>
        <w:lang w:eastAsia="en-US" w:bidi="ar-SA"/>
      </w:rPr>
    </w:lvl>
    <w:lvl w:ilvl="6">
      <w:numFmt w:val="bullet"/>
      <w:lvlText w:val="•"/>
      <w:lvlJc w:val="left"/>
      <w:pPr>
        <w:ind w:left="6297" w:hanging="240"/>
      </w:pPr>
      <w:rPr>
        <w:rFonts w:hint="default"/>
        <w:lang w:eastAsia="en-US" w:bidi="ar-SA"/>
      </w:rPr>
    </w:lvl>
    <w:lvl w:ilvl="7">
      <w:numFmt w:val="bullet"/>
      <w:lvlText w:val="•"/>
      <w:lvlJc w:val="left"/>
      <w:pPr>
        <w:ind w:left="7393" w:hanging="240"/>
      </w:pPr>
      <w:rPr>
        <w:rFonts w:hint="default"/>
        <w:lang w:eastAsia="en-US" w:bidi="ar-SA"/>
      </w:rPr>
    </w:lvl>
    <w:lvl w:ilvl="8">
      <w:numFmt w:val="bullet"/>
      <w:lvlText w:val="•"/>
      <w:lvlJc w:val="left"/>
      <w:pPr>
        <w:ind w:left="8488" w:hanging="240"/>
      </w:pPr>
      <w:rPr>
        <w:rFonts w:hint="default"/>
        <w:lang w:eastAsia="en-US" w:bidi="ar-SA"/>
      </w:rPr>
    </w:lvl>
  </w:abstractNum>
  <w:abstractNum w:abstractNumId="10" w15:restartNumberingAfterBreak="0">
    <w:nsid w:val="0053208E"/>
    <w:multiLevelType w:val="multilevel"/>
    <w:tmpl w:val="0053208E"/>
    <w:lvl w:ilvl="0">
      <w:numFmt w:val="bullet"/>
      <w:lvlText w:val="-"/>
      <w:lvlJc w:val="left"/>
      <w:pPr>
        <w:ind w:left="671" w:hanging="240"/>
      </w:pPr>
      <w:rPr>
        <w:rFonts w:ascii="Times New Roman" w:eastAsia="Times New Roman" w:hAnsi="Times New Roman" w:cs="Times New Roman" w:hint="default"/>
        <w:i/>
        <w:w w:val="95"/>
        <w:sz w:val="26"/>
        <w:szCs w:val="26"/>
        <w:lang w:eastAsia="en-US" w:bidi="ar-SA"/>
      </w:rPr>
    </w:lvl>
    <w:lvl w:ilvl="1">
      <w:numFmt w:val="bullet"/>
      <w:lvlText w:val="•"/>
      <w:lvlJc w:val="left"/>
      <w:pPr>
        <w:ind w:left="1680" w:hanging="240"/>
      </w:pPr>
      <w:rPr>
        <w:rFonts w:hint="default"/>
        <w:lang w:eastAsia="en-US" w:bidi="ar-SA"/>
      </w:rPr>
    </w:lvl>
    <w:lvl w:ilvl="2">
      <w:numFmt w:val="bullet"/>
      <w:lvlText w:val="•"/>
      <w:lvlJc w:val="left"/>
      <w:pPr>
        <w:ind w:left="2680" w:hanging="240"/>
      </w:pPr>
      <w:rPr>
        <w:rFonts w:hint="default"/>
        <w:lang w:eastAsia="en-US" w:bidi="ar-SA"/>
      </w:rPr>
    </w:lvl>
    <w:lvl w:ilvl="3">
      <w:numFmt w:val="bullet"/>
      <w:lvlText w:val="•"/>
      <w:lvlJc w:val="left"/>
      <w:pPr>
        <w:ind w:left="3680" w:hanging="240"/>
      </w:pPr>
      <w:rPr>
        <w:rFonts w:hint="default"/>
        <w:lang w:eastAsia="en-US" w:bidi="ar-SA"/>
      </w:rPr>
    </w:lvl>
    <w:lvl w:ilvl="4">
      <w:numFmt w:val="bullet"/>
      <w:lvlText w:val="•"/>
      <w:lvlJc w:val="left"/>
      <w:pPr>
        <w:ind w:left="4680" w:hanging="240"/>
      </w:pPr>
      <w:rPr>
        <w:rFonts w:hint="default"/>
        <w:lang w:eastAsia="en-US" w:bidi="ar-SA"/>
      </w:rPr>
    </w:lvl>
    <w:lvl w:ilvl="5">
      <w:numFmt w:val="bullet"/>
      <w:lvlText w:val="•"/>
      <w:lvlJc w:val="left"/>
      <w:pPr>
        <w:ind w:left="5680" w:hanging="240"/>
      </w:pPr>
      <w:rPr>
        <w:rFonts w:hint="default"/>
        <w:lang w:eastAsia="en-US" w:bidi="ar-SA"/>
      </w:rPr>
    </w:lvl>
    <w:lvl w:ilvl="6">
      <w:numFmt w:val="bullet"/>
      <w:lvlText w:val="•"/>
      <w:lvlJc w:val="left"/>
      <w:pPr>
        <w:ind w:left="6680" w:hanging="240"/>
      </w:pPr>
      <w:rPr>
        <w:rFonts w:hint="default"/>
        <w:lang w:eastAsia="en-US" w:bidi="ar-SA"/>
      </w:rPr>
    </w:lvl>
    <w:lvl w:ilvl="7">
      <w:numFmt w:val="bullet"/>
      <w:lvlText w:val="•"/>
      <w:lvlJc w:val="left"/>
      <w:pPr>
        <w:ind w:left="7680" w:hanging="240"/>
      </w:pPr>
      <w:rPr>
        <w:rFonts w:hint="default"/>
        <w:lang w:eastAsia="en-US" w:bidi="ar-SA"/>
      </w:rPr>
    </w:lvl>
    <w:lvl w:ilvl="8">
      <w:numFmt w:val="bullet"/>
      <w:lvlText w:val="•"/>
      <w:lvlJc w:val="left"/>
      <w:pPr>
        <w:ind w:left="8680" w:hanging="240"/>
      </w:pPr>
      <w:rPr>
        <w:rFonts w:hint="default"/>
        <w:lang w:eastAsia="en-US" w:bidi="ar-SA"/>
      </w:rPr>
    </w:lvl>
  </w:abstractNum>
  <w:abstractNum w:abstractNumId="11" w15:restartNumberingAfterBreak="0">
    <w:nsid w:val="0248C179"/>
    <w:multiLevelType w:val="multilevel"/>
    <w:tmpl w:val="0248C179"/>
    <w:lvl w:ilvl="0">
      <w:start w:val="1"/>
      <w:numFmt w:val="decimal"/>
      <w:lvlText w:val="%1."/>
      <w:lvlJc w:val="left"/>
      <w:pPr>
        <w:ind w:left="580" w:hanging="269"/>
      </w:pPr>
      <w:rPr>
        <w:rFonts w:ascii="Times New Roman" w:eastAsia="Times New Roman" w:hAnsi="Times New Roman" w:cs="Times New Roman" w:hint="default"/>
        <w:spacing w:val="0"/>
        <w:w w:val="95"/>
        <w:sz w:val="26"/>
        <w:szCs w:val="26"/>
        <w:lang w:eastAsia="en-US" w:bidi="ar-SA"/>
      </w:rPr>
    </w:lvl>
    <w:lvl w:ilvl="1">
      <w:numFmt w:val="bullet"/>
      <w:lvlText w:val="•"/>
      <w:lvlJc w:val="left"/>
      <w:pPr>
        <w:ind w:left="1590" w:hanging="269"/>
      </w:pPr>
      <w:rPr>
        <w:rFonts w:hint="default"/>
        <w:lang w:eastAsia="en-US" w:bidi="ar-SA"/>
      </w:rPr>
    </w:lvl>
    <w:lvl w:ilvl="2">
      <w:numFmt w:val="bullet"/>
      <w:lvlText w:val="•"/>
      <w:lvlJc w:val="left"/>
      <w:pPr>
        <w:ind w:left="2600" w:hanging="269"/>
      </w:pPr>
      <w:rPr>
        <w:rFonts w:hint="default"/>
        <w:lang w:eastAsia="en-US" w:bidi="ar-SA"/>
      </w:rPr>
    </w:lvl>
    <w:lvl w:ilvl="3">
      <w:numFmt w:val="bullet"/>
      <w:lvlText w:val="•"/>
      <w:lvlJc w:val="left"/>
      <w:pPr>
        <w:ind w:left="3610" w:hanging="269"/>
      </w:pPr>
      <w:rPr>
        <w:rFonts w:hint="default"/>
        <w:lang w:eastAsia="en-US" w:bidi="ar-SA"/>
      </w:rPr>
    </w:lvl>
    <w:lvl w:ilvl="4">
      <w:numFmt w:val="bullet"/>
      <w:lvlText w:val="•"/>
      <w:lvlJc w:val="left"/>
      <w:pPr>
        <w:ind w:left="4620" w:hanging="269"/>
      </w:pPr>
      <w:rPr>
        <w:rFonts w:hint="default"/>
        <w:lang w:eastAsia="en-US" w:bidi="ar-SA"/>
      </w:rPr>
    </w:lvl>
    <w:lvl w:ilvl="5">
      <w:numFmt w:val="bullet"/>
      <w:lvlText w:val="•"/>
      <w:lvlJc w:val="left"/>
      <w:pPr>
        <w:ind w:left="5630" w:hanging="269"/>
      </w:pPr>
      <w:rPr>
        <w:rFonts w:hint="default"/>
        <w:lang w:eastAsia="en-US" w:bidi="ar-SA"/>
      </w:rPr>
    </w:lvl>
    <w:lvl w:ilvl="6">
      <w:numFmt w:val="bullet"/>
      <w:lvlText w:val="•"/>
      <w:lvlJc w:val="left"/>
      <w:pPr>
        <w:ind w:left="6640" w:hanging="269"/>
      </w:pPr>
      <w:rPr>
        <w:rFonts w:hint="default"/>
        <w:lang w:eastAsia="en-US" w:bidi="ar-SA"/>
      </w:rPr>
    </w:lvl>
    <w:lvl w:ilvl="7">
      <w:numFmt w:val="bullet"/>
      <w:lvlText w:val="•"/>
      <w:lvlJc w:val="left"/>
      <w:pPr>
        <w:ind w:left="7650" w:hanging="269"/>
      </w:pPr>
      <w:rPr>
        <w:rFonts w:hint="default"/>
        <w:lang w:eastAsia="en-US" w:bidi="ar-SA"/>
      </w:rPr>
    </w:lvl>
    <w:lvl w:ilvl="8">
      <w:numFmt w:val="bullet"/>
      <w:lvlText w:val="•"/>
      <w:lvlJc w:val="left"/>
      <w:pPr>
        <w:ind w:left="8660" w:hanging="269"/>
      </w:pPr>
      <w:rPr>
        <w:rFonts w:hint="default"/>
        <w:lang w:eastAsia="en-US" w:bidi="ar-SA"/>
      </w:rPr>
    </w:lvl>
  </w:abstractNum>
  <w:abstractNum w:abstractNumId="12" w15:restartNumberingAfterBreak="0">
    <w:nsid w:val="03D62ECE"/>
    <w:multiLevelType w:val="multilevel"/>
    <w:tmpl w:val="03D62ECE"/>
    <w:lvl w:ilvl="0">
      <w:start w:val="1"/>
      <w:numFmt w:val="decimal"/>
      <w:lvlText w:val="%1."/>
      <w:lvlJc w:val="left"/>
      <w:pPr>
        <w:ind w:left="580" w:hanging="269"/>
      </w:pPr>
      <w:rPr>
        <w:rFonts w:ascii="Times New Roman" w:eastAsia="Times New Roman" w:hAnsi="Times New Roman" w:cs="Times New Roman" w:hint="default"/>
        <w:spacing w:val="0"/>
        <w:w w:val="95"/>
        <w:sz w:val="26"/>
        <w:szCs w:val="26"/>
        <w:lang w:eastAsia="en-US" w:bidi="ar-SA"/>
      </w:rPr>
    </w:lvl>
    <w:lvl w:ilvl="1">
      <w:numFmt w:val="bullet"/>
      <w:lvlText w:val="•"/>
      <w:lvlJc w:val="left"/>
      <w:pPr>
        <w:ind w:left="1590" w:hanging="269"/>
      </w:pPr>
      <w:rPr>
        <w:rFonts w:hint="default"/>
        <w:lang w:eastAsia="en-US" w:bidi="ar-SA"/>
      </w:rPr>
    </w:lvl>
    <w:lvl w:ilvl="2">
      <w:numFmt w:val="bullet"/>
      <w:lvlText w:val="•"/>
      <w:lvlJc w:val="left"/>
      <w:pPr>
        <w:ind w:left="2600" w:hanging="269"/>
      </w:pPr>
      <w:rPr>
        <w:rFonts w:hint="default"/>
        <w:lang w:eastAsia="en-US" w:bidi="ar-SA"/>
      </w:rPr>
    </w:lvl>
    <w:lvl w:ilvl="3">
      <w:numFmt w:val="bullet"/>
      <w:lvlText w:val="•"/>
      <w:lvlJc w:val="left"/>
      <w:pPr>
        <w:ind w:left="3610" w:hanging="269"/>
      </w:pPr>
      <w:rPr>
        <w:rFonts w:hint="default"/>
        <w:lang w:eastAsia="en-US" w:bidi="ar-SA"/>
      </w:rPr>
    </w:lvl>
    <w:lvl w:ilvl="4">
      <w:numFmt w:val="bullet"/>
      <w:lvlText w:val="•"/>
      <w:lvlJc w:val="left"/>
      <w:pPr>
        <w:ind w:left="4620" w:hanging="269"/>
      </w:pPr>
      <w:rPr>
        <w:rFonts w:hint="default"/>
        <w:lang w:eastAsia="en-US" w:bidi="ar-SA"/>
      </w:rPr>
    </w:lvl>
    <w:lvl w:ilvl="5">
      <w:numFmt w:val="bullet"/>
      <w:lvlText w:val="•"/>
      <w:lvlJc w:val="left"/>
      <w:pPr>
        <w:ind w:left="5630" w:hanging="269"/>
      </w:pPr>
      <w:rPr>
        <w:rFonts w:hint="default"/>
        <w:lang w:eastAsia="en-US" w:bidi="ar-SA"/>
      </w:rPr>
    </w:lvl>
    <w:lvl w:ilvl="6">
      <w:numFmt w:val="bullet"/>
      <w:lvlText w:val="•"/>
      <w:lvlJc w:val="left"/>
      <w:pPr>
        <w:ind w:left="6640" w:hanging="269"/>
      </w:pPr>
      <w:rPr>
        <w:rFonts w:hint="default"/>
        <w:lang w:eastAsia="en-US" w:bidi="ar-SA"/>
      </w:rPr>
    </w:lvl>
    <w:lvl w:ilvl="7">
      <w:numFmt w:val="bullet"/>
      <w:lvlText w:val="•"/>
      <w:lvlJc w:val="left"/>
      <w:pPr>
        <w:ind w:left="7650" w:hanging="269"/>
      </w:pPr>
      <w:rPr>
        <w:rFonts w:hint="default"/>
        <w:lang w:eastAsia="en-US" w:bidi="ar-SA"/>
      </w:rPr>
    </w:lvl>
    <w:lvl w:ilvl="8">
      <w:numFmt w:val="bullet"/>
      <w:lvlText w:val="•"/>
      <w:lvlJc w:val="left"/>
      <w:pPr>
        <w:ind w:left="8660" w:hanging="269"/>
      </w:pPr>
      <w:rPr>
        <w:rFonts w:hint="default"/>
        <w:lang w:eastAsia="en-US" w:bidi="ar-SA"/>
      </w:rPr>
    </w:lvl>
  </w:abstractNum>
  <w:abstractNum w:abstractNumId="13" w15:restartNumberingAfterBreak="0">
    <w:nsid w:val="0E640482"/>
    <w:multiLevelType w:val="multilevel"/>
    <w:tmpl w:val="0E640482"/>
    <w:lvl w:ilvl="0">
      <w:start w:val="1"/>
      <w:numFmt w:val="decimal"/>
      <w:lvlText w:val="%1."/>
      <w:lvlJc w:val="left"/>
      <w:pPr>
        <w:ind w:left="580" w:hanging="269"/>
      </w:pPr>
      <w:rPr>
        <w:rFonts w:ascii="Times New Roman" w:eastAsia="Times New Roman" w:hAnsi="Times New Roman" w:cs="Times New Roman" w:hint="default"/>
        <w:spacing w:val="0"/>
        <w:w w:val="95"/>
        <w:sz w:val="26"/>
        <w:szCs w:val="26"/>
        <w:lang w:eastAsia="en-US" w:bidi="ar-SA"/>
      </w:rPr>
    </w:lvl>
    <w:lvl w:ilvl="1">
      <w:numFmt w:val="bullet"/>
      <w:lvlText w:val="•"/>
      <w:lvlJc w:val="left"/>
      <w:pPr>
        <w:ind w:left="1590" w:hanging="269"/>
      </w:pPr>
      <w:rPr>
        <w:rFonts w:hint="default"/>
        <w:lang w:eastAsia="en-US" w:bidi="ar-SA"/>
      </w:rPr>
    </w:lvl>
    <w:lvl w:ilvl="2">
      <w:numFmt w:val="bullet"/>
      <w:lvlText w:val="•"/>
      <w:lvlJc w:val="left"/>
      <w:pPr>
        <w:ind w:left="2600" w:hanging="269"/>
      </w:pPr>
      <w:rPr>
        <w:rFonts w:hint="default"/>
        <w:lang w:eastAsia="en-US" w:bidi="ar-SA"/>
      </w:rPr>
    </w:lvl>
    <w:lvl w:ilvl="3">
      <w:numFmt w:val="bullet"/>
      <w:lvlText w:val="•"/>
      <w:lvlJc w:val="left"/>
      <w:pPr>
        <w:ind w:left="3610" w:hanging="269"/>
      </w:pPr>
      <w:rPr>
        <w:rFonts w:hint="default"/>
        <w:lang w:eastAsia="en-US" w:bidi="ar-SA"/>
      </w:rPr>
    </w:lvl>
    <w:lvl w:ilvl="4">
      <w:numFmt w:val="bullet"/>
      <w:lvlText w:val="•"/>
      <w:lvlJc w:val="left"/>
      <w:pPr>
        <w:ind w:left="4620" w:hanging="269"/>
      </w:pPr>
      <w:rPr>
        <w:rFonts w:hint="default"/>
        <w:lang w:eastAsia="en-US" w:bidi="ar-SA"/>
      </w:rPr>
    </w:lvl>
    <w:lvl w:ilvl="5">
      <w:numFmt w:val="bullet"/>
      <w:lvlText w:val="•"/>
      <w:lvlJc w:val="left"/>
      <w:pPr>
        <w:ind w:left="5630" w:hanging="269"/>
      </w:pPr>
      <w:rPr>
        <w:rFonts w:hint="default"/>
        <w:lang w:eastAsia="en-US" w:bidi="ar-SA"/>
      </w:rPr>
    </w:lvl>
    <w:lvl w:ilvl="6">
      <w:numFmt w:val="bullet"/>
      <w:lvlText w:val="•"/>
      <w:lvlJc w:val="left"/>
      <w:pPr>
        <w:ind w:left="6640" w:hanging="269"/>
      </w:pPr>
      <w:rPr>
        <w:rFonts w:hint="default"/>
        <w:lang w:eastAsia="en-US" w:bidi="ar-SA"/>
      </w:rPr>
    </w:lvl>
    <w:lvl w:ilvl="7">
      <w:numFmt w:val="bullet"/>
      <w:lvlText w:val="•"/>
      <w:lvlJc w:val="left"/>
      <w:pPr>
        <w:ind w:left="7650" w:hanging="269"/>
      </w:pPr>
      <w:rPr>
        <w:rFonts w:hint="default"/>
        <w:lang w:eastAsia="en-US" w:bidi="ar-SA"/>
      </w:rPr>
    </w:lvl>
    <w:lvl w:ilvl="8">
      <w:numFmt w:val="bullet"/>
      <w:lvlText w:val="•"/>
      <w:lvlJc w:val="left"/>
      <w:pPr>
        <w:ind w:left="8660" w:hanging="269"/>
      </w:pPr>
      <w:rPr>
        <w:rFonts w:hint="default"/>
        <w:lang w:eastAsia="en-US" w:bidi="ar-SA"/>
      </w:rPr>
    </w:lvl>
  </w:abstractNum>
  <w:abstractNum w:abstractNumId="14" w15:restartNumberingAfterBreak="0">
    <w:nsid w:val="16E47C39"/>
    <w:multiLevelType w:val="singleLevel"/>
    <w:tmpl w:val="16E47C39"/>
    <w:lvl w:ilvl="0">
      <w:start w:val="1"/>
      <w:numFmt w:val="decimal"/>
      <w:lvlText w:val="%1."/>
      <w:lvlJc w:val="left"/>
      <w:pPr>
        <w:tabs>
          <w:tab w:val="left" w:pos="425"/>
        </w:tabs>
        <w:ind w:left="425" w:hanging="425"/>
      </w:pPr>
      <w:rPr>
        <w:rFonts w:ascii="Times New Roman" w:hAnsi="Times New Roman" w:cs="Times New Roman" w:hint="default"/>
        <w:sz w:val="26"/>
        <w:szCs w:val="26"/>
        <w:vertAlign w:val="baseline"/>
      </w:rPr>
    </w:lvl>
  </w:abstractNum>
  <w:abstractNum w:abstractNumId="15" w15:restartNumberingAfterBreak="0">
    <w:nsid w:val="1C800250"/>
    <w:multiLevelType w:val="multilevel"/>
    <w:tmpl w:val="DDB64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70EC97"/>
    <w:multiLevelType w:val="multilevel"/>
    <w:tmpl w:val="2470EC97"/>
    <w:lvl w:ilvl="0">
      <w:start w:val="1"/>
      <w:numFmt w:val="decimal"/>
      <w:lvlText w:val="%1."/>
      <w:lvlJc w:val="left"/>
      <w:pPr>
        <w:ind w:left="849" w:hanging="269"/>
      </w:pPr>
      <w:rPr>
        <w:rFonts w:ascii="Times New Roman" w:eastAsia="Times New Roman" w:hAnsi="Times New Roman" w:cs="Times New Roman" w:hint="default"/>
        <w:w w:val="100"/>
        <w:sz w:val="22"/>
        <w:szCs w:val="22"/>
        <w:lang w:eastAsia="en-US" w:bidi="ar-SA"/>
      </w:rPr>
    </w:lvl>
    <w:lvl w:ilvl="1">
      <w:numFmt w:val="bullet"/>
      <w:lvlText w:val="•"/>
      <w:lvlJc w:val="left"/>
      <w:pPr>
        <w:ind w:left="1824" w:hanging="269"/>
      </w:pPr>
      <w:rPr>
        <w:rFonts w:hint="default"/>
        <w:lang w:eastAsia="en-US" w:bidi="ar-SA"/>
      </w:rPr>
    </w:lvl>
    <w:lvl w:ilvl="2">
      <w:numFmt w:val="bullet"/>
      <w:lvlText w:val="•"/>
      <w:lvlJc w:val="left"/>
      <w:pPr>
        <w:ind w:left="2808" w:hanging="269"/>
      </w:pPr>
      <w:rPr>
        <w:rFonts w:hint="default"/>
        <w:lang w:eastAsia="en-US" w:bidi="ar-SA"/>
      </w:rPr>
    </w:lvl>
    <w:lvl w:ilvl="3">
      <w:numFmt w:val="bullet"/>
      <w:lvlText w:val="•"/>
      <w:lvlJc w:val="left"/>
      <w:pPr>
        <w:ind w:left="3792" w:hanging="269"/>
      </w:pPr>
      <w:rPr>
        <w:rFonts w:hint="default"/>
        <w:lang w:eastAsia="en-US" w:bidi="ar-SA"/>
      </w:rPr>
    </w:lvl>
    <w:lvl w:ilvl="4">
      <w:numFmt w:val="bullet"/>
      <w:lvlText w:val="•"/>
      <w:lvlJc w:val="left"/>
      <w:pPr>
        <w:ind w:left="4776" w:hanging="269"/>
      </w:pPr>
      <w:rPr>
        <w:rFonts w:hint="default"/>
        <w:lang w:eastAsia="en-US" w:bidi="ar-SA"/>
      </w:rPr>
    </w:lvl>
    <w:lvl w:ilvl="5">
      <w:numFmt w:val="bullet"/>
      <w:lvlText w:val="•"/>
      <w:lvlJc w:val="left"/>
      <w:pPr>
        <w:ind w:left="5760" w:hanging="269"/>
      </w:pPr>
      <w:rPr>
        <w:rFonts w:hint="default"/>
        <w:lang w:eastAsia="en-US" w:bidi="ar-SA"/>
      </w:rPr>
    </w:lvl>
    <w:lvl w:ilvl="6">
      <w:numFmt w:val="bullet"/>
      <w:lvlText w:val="•"/>
      <w:lvlJc w:val="left"/>
      <w:pPr>
        <w:ind w:left="6744" w:hanging="269"/>
      </w:pPr>
      <w:rPr>
        <w:rFonts w:hint="default"/>
        <w:lang w:eastAsia="en-US" w:bidi="ar-SA"/>
      </w:rPr>
    </w:lvl>
    <w:lvl w:ilvl="7">
      <w:numFmt w:val="bullet"/>
      <w:lvlText w:val="•"/>
      <w:lvlJc w:val="left"/>
      <w:pPr>
        <w:ind w:left="7728" w:hanging="269"/>
      </w:pPr>
      <w:rPr>
        <w:rFonts w:hint="default"/>
        <w:lang w:eastAsia="en-US" w:bidi="ar-SA"/>
      </w:rPr>
    </w:lvl>
    <w:lvl w:ilvl="8">
      <w:numFmt w:val="bullet"/>
      <w:lvlText w:val="•"/>
      <w:lvlJc w:val="left"/>
      <w:pPr>
        <w:ind w:left="8712" w:hanging="269"/>
      </w:pPr>
      <w:rPr>
        <w:rFonts w:hint="default"/>
        <w:lang w:eastAsia="en-US" w:bidi="ar-SA"/>
      </w:rPr>
    </w:lvl>
  </w:abstractNum>
  <w:abstractNum w:abstractNumId="17" w15:restartNumberingAfterBreak="0">
    <w:nsid w:val="25B654F3"/>
    <w:multiLevelType w:val="multilevel"/>
    <w:tmpl w:val="25B654F3"/>
    <w:lvl w:ilvl="0">
      <w:start w:val="1"/>
      <w:numFmt w:val="lowerLetter"/>
      <w:lvlText w:val="%1)"/>
      <w:lvlJc w:val="left"/>
      <w:pPr>
        <w:ind w:left="849" w:hanging="269"/>
      </w:pPr>
      <w:rPr>
        <w:rFonts w:ascii="Times New Roman" w:eastAsia="Times New Roman" w:hAnsi="Times New Roman" w:cs="Times New Roman" w:hint="default"/>
        <w:spacing w:val="0"/>
        <w:w w:val="95"/>
        <w:sz w:val="26"/>
        <w:szCs w:val="26"/>
        <w:lang w:eastAsia="en-US" w:bidi="ar-SA"/>
      </w:rPr>
    </w:lvl>
    <w:lvl w:ilvl="1">
      <w:numFmt w:val="bullet"/>
      <w:lvlText w:val="•"/>
      <w:lvlJc w:val="left"/>
      <w:pPr>
        <w:ind w:left="1824" w:hanging="269"/>
      </w:pPr>
      <w:rPr>
        <w:rFonts w:hint="default"/>
        <w:lang w:eastAsia="en-US" w:bidi="ar-SA"/>
      </w:rPr>
    </w:lvl>
    <w:lvl w:ilvl="2">
      <w:numFmt w:val="bullet"/>
      <w:lvlText w:val="•"/>
      <w:lvlJc w:val="left"/>
      <w:pPr>
        <w:ind w:left="2808" w:hanging="269"/>
      </w:pPr>
      <w:rPr>
        <w:rFonts w:hint="default"/>
        <w:lang w:eastAsia="en-US" w:bidi="ar-SA"/>
      </w:rPr>
    </w:lvl>
    <w:lvl w:ilvl="3">
      <w:numFmt w:val="bullet"/>
      <w:lvlText w:val="•"/>
      <w:lvlJc w:val="left"/>
      <w:pPr>
        <w:ind w:left="3792" w:hanging="269"/>
      </w:pPr>
      <w:rPr>
        <w:rFonts w:hint="default"/>
        <w:lang w:eastAsia="en-US" w:bidi="ar-SA"/>
      </w:rPr>
    </w:lvl>
    <w:lvl w:ilvl="4">
      <w:numFmt w:val="bullet"/>
      <w:lvlText w:val="•"/>
      <w:lvlJc w:val="left"/>
      <w:pPr>
        <w:ind w:left="4776" w:hanging="269"/>
      </w:pPr>
      <w:rPr>
        <w:rFonts w:hint="default"/>
        <w:lang w:eastAsia="en-US" w:bidi="ar-SA"/>
      </w:rPr>
    </w:lvl>
    <w:lvl w:ilvl="5">
      <w:numFmt w:val="bullet"/>
      <w:lvlText w:val="•"/>
      <w:lvlJc w:val="left"/>
      <w:pPr>
        <w:ind w:left="5760" w:hanging="269"/>
      </w:pPr>
      <w:rPr>
        <w:rFonts w:hint="default"/>
        <w:lang w:eastAsia="en-US" w:bidi="ar-SA"/>
      </w:rPr>
    </w:lvl>
    <w:lvl w:ilvl="6">
      <w:numFmt w:val="bullet"/>
      <w:lvlText w:val="•"/>
      <w:lvlJc w:val="left"/>
      <w:pPr>
        <w:ind w:left="6744" w:hanging="269"/>
      </w:pPr>
      <w:rPr>
        <w:rFonts w:hint="default"/>
        <w:lang w:eastAsia="en-US" w:bidi="ar-SA"/>
      </w:rPr>
    </w:lvl>
    <w:lvl w:ilvl="7">
      <w:numFmt w:val="bullet"/>
      <w:lvlText w:val="•"/>
      <w:lvlJc w:val="left"/>
      <w:pPr>
        <w:ind w:left="7728" w:hanging="269"/>
      </w:pPr>
      <w:rPr>
        <w:rFonts w:hint="default"/>
        <w:lang w:eastAsia="en-US" w:bidi="ar-SA"/>
      </w:rPr>
    </w:lvl>
    <w:lvl w:ilvl="8">
      <w:numFmt w:val="bullet"/>
      <w:lvlText w:val="•"/>
      <w:lvlJc w:val="left"/>
      <w:pPr>
        <w:ind w:left="8712" w:hanging="269"/>
      </w:pPr>
      <w:rPr>
        <w:rFonts w:hint="default"/>
        <w:lang w:eastAsia="en-US" w:bidi="ar-SA"/>
      </w:rPr>
    </w:lvl>
  </w:abstractNum>
  <w:abstractNum w:abstractNumId="18" w15:restartNumberingAfterBreak="0">
    <w:nsid w:val="2A8F537B"/>
    <w:multiLevelType w:val="multilevel"/>
    <w:tmpl w:val="2A8F537B"/>
    <w:lvl w:ilvl="0">
      <w:start w:val="1"/>
      <w:numFmt w:val="decimal"/>
      <w:lvlText w:val="%1."/>
      <w:lvlJc w:val="left"/>
      <w:pPr>
        <w:ind w:left="580" w:hanging="269"/>
      </w:pPr>
      <w:rPr>
        <w:rFonts w:ascii="Times New Roman" w:eastAsia="Times New Roman" w:hAnsi="Times New Roman" w:cs="Times New Roman" w:hint="default"/>
        <w:spacing w:val="0"/>
        <w:w w:val="95"/>
        <w:sz w:val="26"/>
        <w:szCs w:val="26"/>
        <w:lang w:eastAsia="en-US" w:bidi="ar-SA"/>
      </w:rPr>
    </w:lvl>
    <w:lvl w:ilvl="1">
      <w:numFmt w:val="bullet"/>
      <w:lvlText w:val="•"/>
      <w:lvlJc w:val="left"/>
      <w:pPr>
        <w:ind w:left="1590" w:hanging="269"/>
      </w:pPr>
      <w:rPr>
        <w:rFonts w:hint="default"/>
        <w:lang w:eastAsia="en-US" w:bidi="ar-SA"/>
      </w:rPr>
    </w:lvl>
    <w:lvl w:ilvl="2">
      <w:numFmt w:val="bullet"/>
      <w:lvlText w:val="•"/>
      <w:lvlJc w:val="left"/>
      <w:pPr>
        <w:ind w:left="2600" w:hanging="269"/>
      </w:pPr>
      <w:rPr>
        <w:rFonts w:hint="default"/>
        <w:lang w:eastAsia="en-US" w:bidi="ar-SA"/>
      </w:rPr>
    </w:lvl>
    <w:lvl w:ilvl="3">
      <w:numFmt w:val="bullet"/>
      <w:lvlText w:val="•"/>
      <w:lvlJc w:val="left"/>
      <w:pPr>
        <w:ind w:left="3610" w:hanging="269"/>
      </w:pPr>
      <w:rPr>
        <w:rFonts w:hint="default"/>
        <w:lang w:eastAsia="en-US" w:bidi="ar-SA"/>
      </w:rPr>
    </w:lvl>
    <w:lvl w:ilvl="4">
      <w:numFmt w:val="bullet"/>
      <w:lvlText w:val="•"/>
      <w:lvlJc w:val="left"/>
      <w:pPr>
        <w:ind w:left="4620" w:hanging="269"/>
      </w:pPr>
      <w:rPr>
        <w:rFonts w:hint="default"/>
        <w:lang w:eastAsia="en-US" w:bidi="ar-SA"/>
      </w:rPr>
    </w:lvl>
    <w:lvl w:ilvl="5">
      <w:numFmt w:val="bullet"/>
      <w:lvlText w:val="•"/>
      <w:lvlJc w:val="left"/>
      <w:pPr>
        <w:ind w:left="5630" w:hanging="269"/>
      </w:pPr>
      <w:rPr>
        <w:rFonts w:hint="default"/>
        <w:lang w:eastAsia="en-US" w:bidi="ar-SA"/>
      </w:rPr>
    </w:lvl>
    <w:lvl w:ilvl="6">
      <w:numFmt w:val="bullet"/>
      <w:lvlText w:val="•"/>
      <w:lvlJc w:val="left"/>
      <w:pPr>
        <w:ind w:left="6640" w:hanging="269"/>
      </w:pPr>
      <w:rPr>
        <w:rFonts w:hint="default"/>
        <w:lang w:eastAsia="en-US" w:bidi="ar-SA"/>
      </w:rPr>
    </w:lvl>
    <w:lvl w:ilvl="7">
      <w:numFmt w:val="bullet"/>
      <w:lvlText w:val="•"/>
      <w:lvlJc w:val="left"/>
      <w:pPr>
        <w:ind w:left="7650" w:hanging="269"/>
      </w:pPr>
      <w:rPr>
        <w:rFonts w:hint="default"/>
        <w:lang w:eastAsia="en-US" w:bidi="ar-SA"/>
      </w:rPr>
    </w:lvl>
    <w:lvl w:ilvl="8">
      <w:numFmt w:val="bullet"/>
      <w:lvlText w:val="•"/>
      <w:lvlJc w:val="left"/>
      <w:pPr>
        <w:ind w:left="8660" w:hanging="269"/>
      </w:pPr>
      <w:rPr>
        <w:rFonts w:hint="default"/>
        <w:lang w:eastAsia="en-US" w:bidi="ar-SA"/>
      </w:rPr>
    </w:lvl>
  </w:abstractNum>
  <w:abstractNum w:abstractNumId="19" w15:restartNumberingAfterBreak="0">
    <w:nsid w:val="2F7C5E43"/>
    <w:multiLevelType w:val="multilevel"/>
    <w:tmpl w:val="E1868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7059E6"/>
    <w:multiLevelType w:val="multilevel"/>
    <w:tmpl w:val="2234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C3D5F"/>
    <w:multiLevelType w:val="multilevel"/>
    <w:tmpl w:val="5196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2F56EC"/>
    <w:multiLevelType w:val="multilevel"/>
    <w:tmpl w:val="AFE09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9311A9"/>
    <w:multiLevelType w:val="multilevel"/>
    <w:tmpl w:val="4E4C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08BB8"/>
    <w:multiLevelType w:val="multilevel"/>
    <w:tmpl w:val="46A08BB8"/>
    <w:lvl w:ilvl="0">
      <w:start w:val="1"/>
      <w:numFmt w:val="decimal"/>
      <w:lvlText w:val="%1."/>
      <w:lvlJc w:val="left"/>
      <w:pPr>
        <w:ind w:left="849" w:hanging="269"/>
      </w:pPr>
      <w:rPr>
        <w:rFonts w:ascii="Times New Roman" w:eastAsia="Times New Roman" w:hAnsi="Times New Roman" w:cs="Times New Roman" w:hint="default"/>
        <w:spacing w:val="0"/>
        <w:w w:val="95"/>
        <w:sz w:val="26"/>
        <w:szCs w:val="26"/>
        <w:lang w:eastAsia="en-US" w:bidi="ar-SA"/>
      </w:rPr>
    </w:lvl>
    <w:lvl w:ilvl="1">
      <w:start w:val="1"/>
      <w:numFmt w:val="decimal"/>
      <w:lvlText w:val="%1.%2"/>
      <w:lvlJc w:val="left"/>
      <w:pPr>
        <w:ind w:left="580" w:hanging="360"/>
      </w:pPr>
      <w:rPr>
        <w:rFonts w:ascii="Times New Roman" w:eastAsia="Times New Roman" w:hAnsi="Times New Roman" w:cs="Times New Roman" w:hint="default"/>
        <w:w w:val="95"/>
        <w:sz w:val="26"/>
        <w:szCs w:val="26"/>
        <w:lang w:eastAsia="en-US" w:bidi="ar-SA"/>
      </w:rPr>
    </w:lvl>
    <w:lvl w:ilvl="2">
      <w:numFmt w:val="bullet"/>
      <w:lvlText w:val="•"/>
      <w:lvlJc w:val="left"/>
      <w:pPr>
        <w:ind w:left="1933" w:hanging="360"/>
      </w:pPr>
      <w:rPr>
        <w:rFonts w:hint="default"/>
        <w:lang w:eastAsia="en-US" w:bidi="ar-SA"/>
      </w:rPr>
    </w:lvl>
    <w:lvl w:ilvl="3">
      <w:numFmt w:val="bullet"/>
      <w:lvlText w:val="•"/>
      <w:lvlJc w:val="left"/>
      <w:pPr>
        <w:ind w:left="3026" w:hanging="360"/>
      </w:pPr>
      <w:rPr>
        <w:rFonts w:hint="default"/>
        <w:lang w:eastAsia="en-US" w:bidi="ar-SA"/>
      </w:rPr>
    </w:lvl>
    <w:lvl w:ilvl="4">
      <w:numFmt w:val="bullet"/>
      <w:lvlText w:val="•"/>
      <w:lvlJc w:val="left"/>
      <w:pPr>
        <w:ind w:left="4120" w:hanging="360"/>
      </w:pPr>
      <w:rPr>
        <w:rFonts w:hint="default"/>
        <w:lang w:eastAsia="en-US" w:bidi="ar-SA"/>
      </w:rPr>
    </w:lvl>
    <w:lvl w:ilvl="5">
      <w:numFmt w:val="bullet"/>
      <w:lvlText w:val="•"/>
      <w:lvlJc w:val="left"/>
      <w:pPr>
        <w:ind w:left="5213" w:hanging="360"/>
      </w:pPr>
      <w:rPr>
        <w:rFonts w:hint="default"/>
        <w:lang w:eastAsia="en-US" w:bidi="ar-SA"/>
      </w:rPr>
    </w:lvl>
    <w:lvl w:ilvl="6">
      <w:numFmt w:val="bullet"/>
      <w:lvlText w:val="•"/>
      <w:lvlJc w:val="left"/>
      <w:pPr>
        <w:ind w:left="6306" w:hanging="360"/>
      </w:pPr>
      <w:rPr>
        <w:rFonts w:hint="default"/>
        <w:lang w:eastAsia="en-US" w:bidi="ar-SA"/>
      </w:rPr>
    </w:lvl>
    <w:lvl w:ilvl="7">
      <w:numFmt w:val="bullet"/>
      <w:lvlText w:val="•"/>
      <w:lvlJc w:val="left"/>
      <w:pPr>
        <w:ind w:left="7400" w:hanging="360"/>
      </w:pPr>
      <w:rPr>
        <w:rFonts w:hint="default"/>
        <w:lang w:eastAsia="en-US" w:bidi="ar-SA"/>
      </w:rPr>
    </w:lvl>
    <w:lvl w:ilvl="8">
      <w:numFmt w:val="bullet"/>
      <w:lvlText w:val="•"/>
      <w:lvlJc w:val="left"/>
      <w:pPr>
        <w:ind w:left="8493" w:hanging="360"/>
      </w:pPr>
      <w:rPr>
        <w:rFonts w:hint="default"/>
        <w:lang w:eastAsia="en-US" w:bidi="ar-SA"/>
      </w:rPr>
    </w:lvl>
  </w:abstractNum>
  <w:abstractNum w:abstractNumId="25" w15:restartNumberingAfterBreak="0">
    <w:nsid w:val="48D4270B"/>
    <w:multiLevelType w:val="multilevel"/>
    <w:tmpl w:val="26700CAA"/>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6" w15:restartNumberingAfterBreak="0">
    <w:nsid w:val="4C1BAE26"/>
    <w:multiLevelType w:val="multilevel"/>
    <w:tmpl w:val="4C1BAE26"/>
    <w:lvl w:ilvl="0">
      <w:start w:val="1"/>
      <w:numFmt w:val="decimal"/>
      <w:lvlText w:val="%1."/>
      <w:lvlJc w:val="left"/>
      <w:pPr>
        <w:ind w:left="580" w:hanging="269"/>
      </w:pPr>
      <w:rPr>
        <w:rFonts w:ascii="Times New Roman" w:eastAsia="Times New Roman" w:hAnsi="Times New Roman" w:cs="Times New Roman" w:hint="default"/>
        <w:spacing w:val="0"/>
        <w:w w:val="95"/>
        <w:sz w:val="26"/>
        <w:szCs w:val="26"/>
        <w:lang w:eastAsia="en-US" w:bidi="ar-SA"/>
      </w:rPr>
    </w:lvl>
    <w:lvl w:ilvl="1">
      <w:numFmt w:val="bullet"/>
      <w:lvlText w:val="•"/>
      <w:lvlJc w:val="left"/>
      <w:pPr>
        <w:ind w:left="1590" w:hanging="269"/>
      </w:pPr>
      <w:rPr>
        <w:rFonts w:hint="default"/>
        <w:lang w:eastAsia="en-US" w:bidi="ar-SA"/>
      </w:rPr>
    </w:lvl>
    <w:lvl w:ilvl="2">
      <w:numFmt w:val="bullet"/>
      <w:lvlText w:val="•"/>
      <w:lvlJc w:val="left"/>
      <w:pPr>
        <w:ind w:left="2600" w:hanging="269"/>
      </w:pPr>
      <w:rPr>
        <w:rFonts w:hint="default"/>
        <w:lang w:eastAsia="en-US" w:bidi="ar-SA"/>
      </w:rPr>
    </w:lvl>
    <w:lvl w:ilvl="3">
      <w:numFmt w:val="bullet"/>
      <w:lvlText w:val="•"/>
      <w:lvlJc w:val="left"/>
      <w:pPr>
        <w:ind w:left="3610" w:hanging="269"/>
      </w:pPr>
      <w:rPr>
        <w:rFonts w:hint="default"/>
        <w:lang w:eastAsia="en-US" w:bidi="ar-SA"/>
      </w:rPr>
    </w:lvl>
    <w:lvl w:ilvl="4">
      <w:numFmt w:val="bullet"/>
      <w:lvlText w:val="•"/>
      <w:lvlJc w:val="left"/>
      <w:pPr>
        <w:ind w:left="4620" w:hanging="269"/>
      </w:pPr>
      <w:rPr>
        <w:rFonts w:hint="default"/>
        <w:lang w:eastAsia="en-US" w:bidi="ar-SA"/>
      </w:rPr>
    </w:lvl>
    <w:lvl w:ilvl="5">
      <w:numFmt w:val="bullet"/>
      <w:lvlText w:val="•"/>
      <w:lvlJc w:val="left"/>
      <w:pPr>
        <w:ind w:left="5630" w:hanging="269"/>
      </w:pPr>
      <w:rPr>
        <w:rFonts w:hint="default"/>
        <w:lang w:eastAsia="en-US" w:bidi="ar-SA"/>
      </w:rPr>
    </w:lvl>
    <w:lvl w:ilvl="6">
      <w:numFmt w:val="bullet"/>
      <w:lvlText w:val="•"/>
      <w:lvlJc w:val="left"/>
      <w:pPr>
        <w:ind w:left="6640" w:hanging="269"/>
      </w:pPr>
      <w:rPr>
        <w:rFonts w:hint="default"/>
        <w:lang w:eastAsia="en-US" w:bidi="ar-SA"/>
      </w:rPr>
    </w:lvl>
    <w:lvl w:ilvl="7">
      <w:numFmt w:val="bullet"/>
      <w:lvlText w:val="•"/>
      <w:lvlJc w:val="left"/>
      <w:pPr>
        <w:ind w:left="7650" w:hanging="269"/>
      </w:pPr>
      <w:rPr>
        <w:rFonts w:hint="default"/>
        <w:lang w:eastAsia="en-US" w:bidi="ar-SA"/>
      </w:rPr>
    </w:lvl>
    <w:lvl w:ilvl="8">
      <w:numFmt w:val="bullet"/>
      <w:lvlText w:val="•"/>
      <w:lvlJc w:val="left"/>
      <w:pPr>
        <w:ind w:left="8660" w:hanging="269"/>
      </w:pPr>
      <w:rPr>
        <w:rFonts w:hint="default"/>
        <w:lang w:eastAsia="en-US" w:bidi="ar-SA"/>
      </w:rPr>
    </w:lvl>
  </w:abstractNum>
  <w:abstractNum w:abstractNumId="27" w15:restartNumberingAfterBreak="0">
    <w:nsid w:val="4D4DC07F"/>
    <w:multiLevelType w:val="multilevel"/>
    <w:tmpl w:val="4D4DC07F"/>
    <w:lvl w:ilvl="0">
      <w:start w:val="1"/>
      <w:numFmt w:val="decimal"/>
      <w:lvlText w:val="%1."/>
      <w:lvlJc w:val="left"/>
      <w:pPr>
        <w:ind w:left="820" w:hanging="240"/>
      </w:pPr>
      <w:rPr>
        <w:rFonts w:ascii="Times New Roman" w:eastAsia="Times New Roman" w:hAnsi="Times New Roman" w:cs="Times New Roman" w:hint="default"/>
        <w:b/>
        <w:bCs/>
        <w:w w:val="95"/>
        <w:sz w:val="26"/>
        <w:szCs w:val="26"/>
        <w:lang w:eastAsia="en-US" w:bidi="ar-SA"/>
      </w:rPr>
    </w:lvl>
    <w:lvl w:ilvl="1">
      <w:start w:val="1"/>
      <w:numFmt w:val="decimal"/>
      <w:lvlText w:val="%1.%2."/>
      <w:lvlJc w:val="left"/>
      <w:pPr>
        <w:ind w:left="1031" w:hanging="452"/>
      </w:pPr>
      <w:rPr>
        <w:rFonts w:ascii="Times New Roman" w:eastAsia="Times New Roman" w:hAnsi="Times New Roman" w:cs="Times New Roman" w:hint="default"/>
        <w:w w:val="99"/>
        <w:sz w:val="26"/>
        <w:szCs w:val="26"/>
        <w:lang w:eastAsia="en-US" w:bidi="ar-SA"/>
      </w:rPr>
    </w:lvl>
    <w:lvl w:ilvl="2">
      <w:numFmt w:val="bullet"/>
      <w:lvlText w:val="•"/>
      <w:lvlJc w:val="left"/>
      <w:pPr>
        <w:ind w:left="2111" w:hanging="452"/>
      </w:pPr>
      <w:rPr>
        <w:rFonts w:hint="default"/>
        <w:lang w:eastAsia="en-US" w:bidi="ar-SA"/>
      </w:rPr>
    </w:lvl>
    <w:lvl w:ilvl="3">
      <w:numFmt w:val="bullet"/>
      <w:lvlText w:val="•"/>
      <w:lvlJc w:val="left"/>
      <w:pPr>
        <w:ind w:left="3182" w:hanging="452"/>
      </w:pPr>
      <w:rPr>
        <w:rFonts w:hint="default"/>
        <w:lang w:eastAsia="en-US" w:bidi="ar-SA"/>
      </w:rPr>
    </w:lvl>
    <w:lvl w:ilvl="4">
      <w:numFmt w:val="bullet"/>
      <w:lvlText w:val="•"/>
      <w:lvlJc w:val="left"/>
      <w:pPr>
        <w:ind w:left="4253" w:hanging="452"/>
      </w:pPr>
      <w:rPr>
        <w:rFonts w:hint="default"/>
        <w:lang w:eastAsia="en-US" w:bidi="ar-SA"/>
      </w:rPr>
    </w:lvl>
    <w:lvl w:ilvl="5">
      <w:numFmt w:val="bullet"/>
      <w:lvlText w:val="•"/>
      <w:lvlJc w:val="left"/>
      <w:pPr>
        <w:ind w:left="5324" w:hanging="452"/>
      </w:pPr>
      <w:rPr>
        <w:rFonts w:hint="default"/>
        <w:lang w:eastAsia="en-US" w:bidi="ar-SA"/>
      </w:rPr>
    </w:lvl>
    <w:lvl w:ilvl="6">
      <w:numFmt w:val="bullet"/>
      <w:lvlText w:val="•"/>
      <w:lvlJc w:val="left"/>
      <w:pPr>
        <w:ind w:left="6395" w:hanging="452"/>
      </w:pPr>
      <w:rPr>
        <w:rFonts w:hint="default"/>
        <w:lang w:eastAsia="en-US" w:bidi="ar-SA"/>
      </w:rPr>
    </w:lvl>
    <w:lvl w:ilvl="7">
      <w:numFmt w:val="bullet"/>
      <w:lvlText w:val="•"/>
      <w:lvlJc w:val="left"/>
      <w:pPr>
        <w:ind w:left="7466" w:hanging="452"/>
      </w:pPr>
      <w:rPr>
        <w:rFonts w:hint="default"/>
        <w:lang w:eastAsia="en-US" w:bidi="ar-SA"/>
      </w:rPr>
    </w:lvl>
    <w:lvl w:ilvl="8">
      <w:numFmt w:val="bullet"/>
      <w:lvlText w:val="•"/>
      <w:lvlJc w:val="left"/>
      <w:pPr>
        <w:ind w:left="8537" w:hanging="452"/>
      </w:pPr>
      <w:rPr>
        <w:rFonts w:hint="default"/>
        <w:lang w:eastAsia="en-US" w:bidi="ar-SA"/>
      </w:rPr>
    </w:lvl>
  </w:abstractNum>
  <w:abstractNum w:abstractNumId="28" w15:restartNumberingAfterBreak="0">
    <w:nsid w:val="59ADCABA"/>
    <w:multiLevelType w:val="multilevel"/>
    <w:tmpl w:val="59ADCABA"/>
    <w:lvl w:ilvl="0">
      <w:start w:val="1"/>
      <w:numFmt w:val="decimal"/>
      <w:lvlText w:val="%1."/>
      <w:lvlJc w:val="left"/>
      <w:pPr>
        <w:ind w:left="580" w:hanging="269"/>
      </w:pPr>
      <w:rPr>
        <w:rFonts w:ascii="Times New Roman" w:eastAsia="Times New Roman" w:hAnsi="Times New Roman" w:cs="Times New Roman" w:hint="default"/>
        <w:spacing w:val="0"/>
        <w:w w:val="95"/>
        <w:sz w:val="26"/>
        <w:szCs w:val="26"/>
        <w:lang w:eastAsia="en-US" w:bidi="ar-SA"/>
      </w:rPr>
    </w:lvl>
    <w:lvl w:ilvl="1">
      <w:numFmt w:val="bullet"/>
      <w:lvlText w:val="•"/>
      <w:lvlJc w:val="left"/>
      <w:pPr>
        <w:ind w:left="1590" w:hanging="269"/>
      </w:pPr>
      <w:rPr>
        <w:rFonts w:hint="default"/>
        <w:lang w:eastAsia="en-US" w:bidi="ar-SA"/>
      </w:rPr>
    </w:lvl>
    <w:lvl w:ilvl="2">
      <w:numFmt w:val="bullet"/>
      <w:lvlText w:val="•"/>
      <w:lvlJc w:val="left"/>
      <w:pPr>
        <w:ind w:left="2600" w:hanging="269"/>
      </w:pPr>
      <w:rPr>
        <w:rFonts w:hint="default"/>
        <w:lang w:eastAsia="en-US" w:bidi="ar-SA"/>
      </w:rPr>
    </w:lvl>
    <w:lvl w:ilvl="3">
      <w:numFmt w:val="bullet"/>
      <w:lvlText w:val="•"/>
      <w:lvlJc w:val="left"/>
      <w:pPr>
        <w:ind w:left="3610" w:hanging="269"/>
      </w:pPr>
      <w:rPr>
        <w:rFonts w:hint="default"/>
        <w:lang w:eastAsia="en-US" w:bidi="ar-SA"/>
      </w:rPr>
    </w:lvl>
    <w:lvl w:ilvl="4">
      <w:numFmt w:val="bullet"/>
      <w:lvlText w:val="•"/>
      <w:lvlJc w:val="left"/>
      <w:pPr>
        <w:ind w:left="4620" w:hanging="269"/>
      </w:pPr>
      <w:rPr>
        <w:rFonts w:hint="default"/>
        <w:lang w:eastAsia="en-US" w:bidi="ar-SA"/>
      </w:rPr>
    </w:lvl>
    <w:lvl w:ilvl="5">
      <w:numFmt w:val="bullet"/>
      <w:lvlText w:val="•"/>
      <w:lvlJc w:val="left"/>
      <w:pPr>
        <w:ind w:left="5630" w:hanging="269"/>
      </w:pPr>
      <w:rPr>
        <w:rFonts w:hint="default"/>
        <w:lang w:eastAsia="en-US" w:bidi="ar-SA"/>
      </w:rPr>
    </w:lvl>
    <w:lvl w:ilvl="6">
      <w:numFmt w:val="bullet"/>
      <w:lvlText w:val="•"/>
      <w:lvlJc w:val="left"/>
      <w:pPr>
        <w:ind w:left="6640" w:hanging="269"/>
      </w:pPr>
      <w:rPr>
        <w:rFonts w:hint="default"/>
        <w:lang w:eastAsia="en-US" w:bidi="ar-SA"/>
      </w:rPr>
    </w:lvl>
    <w:lvl w:ilvl="7">
      <w:numFmt w:val="bullet"/>
      <w:lvlText w:val="•"/>
      <w:lvlJc w:val="left"/>
      <w:pPr>
        <w:ind w:left="7650" w:hanging="269"/>
      </w:pPr>
      <w:rPr>
        <w:rFonts w:hint="default"/>
        <w:lang w:eastAsia="en-US" w:bidi="ar-SA"/>
      </w:rPr>
    </w:lvl>
    <w:lvl w:ilvl="8">
      <w:numFmt w:val="bullet"/>
      <w:lvlText w:val="•"/>
      <w:lvlJc w:val="left"/>
      <w:pPr>
        <w:ind w:left="8660" w:hanging="269"/>
      </w:pPr>
      <w:rPr>
        <w:rFonts w:hint="default"/>
        <w:lang w:eastAsia="en-US" w:bidi="ar-SA"/>
      </w:rPr>
    </w:lvl>
  </w:abstractNum>
  <w:abstractNum w:abstractNumId="29" w15:restartNumberingAfterBreak="0">
    <w:nsid w:val="5A241D34"/>
    <w:multiLevelType w:val="multilevel"/>
    <w:tmpl w:val="5A241D34"/>
    <w:lvl w:ilvl="0">
      <w:start w:val="1"/>
      <w:numFmt w:val="decimal"/>
      <w:lvlText w:val="%1."/>
      <w:lvlJc w:val="left"/>
      <w:pPr>
        <w:ind w:left="269" w:hanging="269"/>
      </w:pPr>
      <w:rPr>
        <w:rFonts w:ascii="Times New Roman" w:eastAsia="Times New Roman" w:hAnsi="Times New Roman" w:cs="Times New Roman" w:hint="default"/>
        <w:spacing w:val="0"/>
        <w:w w:val="95"/>
        <w:sz w:val="26"/>
        <w:szCs w:val="26"/>
        <w:lang w:eastAsia="en-US" w:bidi="ar-SA"/>
      </w:rPr>
    </w:lvl>
    <w:lvl w:ilvl="1">
      <w:numFmt w:val="bullet"/>
      <w:lvlText w:val="•"/>
      <w:lvlJc w:val="left"/>
      <w:pPr>
        <w:ind w:left="1590" w:hanging="269"/>
      </w:pPr>
      <w:rPr>
        <w:rFonts w:hint="default"/>
        <w:lang w:eastAsia="en-US" w:bidi="ar-SA"/>
      </w:rPr>
    </w:lvl>
    <w:lvl w:ilvl="2">
      <w:numFmt w:val="bullet"/>
      <w:lvlText w:val="•"/>
      <w:lvlJc w:val="left"/>
      <w:pPr>
        <w:ind w:left="2600" w:hanging="269"/>
      </w:pPr>
      <w:rPr>
        <w:rFonts w:hint="default"/>
        <w:lang w:eastAsia="en-US" w:bidi="ar-SA"/>
      </w:rPr>
    </w:lvl>
    <w:lvl w:ilvl="3">
      <w:numFmt w:val="bullet"/>
      <w:lvlText w:val="•"/>
      <w:lvlJc w:val="left"/>
      <w:pPr>
        <w:ind w:left="3610" w:hanging="269"/>
      </w:pPr>
      <w:rPr>
        <w:rFonts w:hint="default"/>
        <w:lang w:eastAsia="en-US" w:bidi="ar-SA"/>
      </w:rPr>
    </w:lvl>
    <w:lvl w:ilvl="4">
      <w:numFmt w:val="bullet"/>
      <w:lvlText w:val="•"/>
      <w:lvlJc w:val="left"/>
      <w:pPr>
        <w:ind w:left="4620" w:hanging="269"/>
      </w:pPr>
      <w:rPr>
        <w:rFonts w:hint="default"/>
        <w:lang w:eastAsia="en-US" w:bidi="ar-SA"/>
      </w:rPr>
    </w:lvl>
    <w:lvl w:ilvl="5">
      <w:numFmt w:val="bullet"/>
      <w:lvlText w:val="•"/>
      <w:lvlJc w:val="left"/>
      <w:pPr>
        <w:ind w:left="5630" w:hanging="269"/>
      </w:pPr>
      <w:rPr>
        <w:rFonts w:hint="default"/>
        <w:lang w:eastAsia="en-US" w:bidi="ar-SA"/>
      </w:rPr>
    </w:lvl>
    <w:lvl w:ilvl="6">
      <w:numFmt w:val="bullet"/>
      <w:lvlText w:val="•"/>
      <w:lvlJc w:val="left"/>
      <w:pPr>
        <w:ind w:left="6640" w:hanging="269"/>
      </w:pPr>
      <w:rPr>
        <w:rFonts w:hint="default"/>
        <w:lang w:eastAsia="en-US" w:bidi="ar-SA"/>
      </w:rPr>
    </w:lvl>
    <w:lvl w:ilvl="7">
      <w:numFmt w:val="bullet"/>
      <w:lvlText w:val="•"/>
      <w:lvlJc w:val="left"/>
      <w:pPr>
        <w:ind w:left="7650" w:hanging="269"/>
      </w:pPr>
      <w:rPr>
        <w:rFonts w:hint="default"/>
        <w:lang w:eastAsia="en-US" w:bidi="ar-SA"/>
      </w:rPr>
    </w:lvl>
    <w:lvl w:ilvl="8">
      <w:numFmt w:val="bullet"/>
      <w:lvlText w:val="•"/>
      <w:lvlJc w:val="left"/>
      <w:pPr>
        <w:ind w:left="8660" w:hanging="269"/>
      </w:pPr>
      <w:rPr>
        <w:rFonts w:hint="default"/>
        <w:lang w:eastAsia="en-US" w:bidi="ar-SA"/>
      </w:rPr>
    </w:lvl>
  </w:abstractNum>
  <w:abstractNum w:abstractNumId="30" w15:restartNumberingAfterBreak="0">
    <w:nsid w:val="60382F6E"/>
    <w:multiLevelType w:val="multilevel"/>
    <w:tmpl w:val="60382F6E"/>
    <w:lvl w:ilvl="0">
      <w:start w:val="1"/>
      <w:numFmt w:val="decimal"/>
      <w:lvlText w:val="%1."/>
      <w:lvlJc w:val="left"/>
      <w:pPr>
        <w:ind w:left="580" w:hanging="269"/>
      </w:pPr>
      <w:rPr>
        <w:rFonts w:ascii="Times New Roman" w:eastAsia="Times New Roman" w:hAnsi="Times New Roman" w:cs="Times New Roman" w:hint="default"/>
        <w:spacing w:val="0"/>
        <w:w w:val="95"/>
        <w:sz w:val="26"/>
        <w:szCs w:val="26"/>
        <w:lang w:eastAsia="en-US" w:bidi="ar-SA"/>
      </w:rPr>
    </w:lvl>
    <w:lvl w:ilvl="1">
      <w:numFmt w:val="bullet"/>
      <w:lvlText w:val="•"/>
      <w:lvlJc w:val="left"/>
      <w:pPr>
        <w:ind w:left="1590" w:hanging="269"/>
      </w:pPr>
      <w:rPr>
        <w:rFonts w:hint="default"/>
        <w:lang w:eastAsia="en-US" w:bidi="ar-SA"/>
      </w:rPr>
    </w:lvl>
    <w:lvl w:ilvl="2">
      <w:numFmt w:val="bullet"/>
      <w:lvlText w:val="•"/>
      <w:lvlJc w:val="left"/>
      <w:pPr>
        <w:ind w:left="2600" w:hanging="269"/>
      </w:pPr>
      <w:rPr>
        <w:rFonts w:hint="default"/>
        <w:lang w:eastAsia="en-US" w:bidi="ar-SA"/>
      </w:rPr>
    </w:lvl>
    <w:lvl w:ilvl="3">
      <w:numFmt w:val="bullet"/>
      <w:lvlText w:val="•"/>
      <w:lvlJc w:val="left"/>
      <w:pPr>
        <w:ind w:left="3610" w:hanging="269"/>
      </w:pPr>
      <w:rPr>
        <w:rFonts w:hint="default"/>
        <w:lang w:eastAsia="en-US" w:bidi="ar-SA"/>
      </w:rPr>
    </w:lvl>
    <w:lvl w:ilvl="4">
      <w:numFmt w:val="bullet"/>
      <w:lvlText w:val="•"/>
      <w:lvlJc w:val="left"/>
      <w:pPr>
        <w:ind w:left="4620" w:hanging="269"/>
      </w:pPr>
      <w:rPr>
        <w:rFonts w:hint="default"/>
        <w:lang w:eastAsia="en-US" w:bidi="ar-SA"/>
      </w:rPr>
    </w:lvl>
    <w:lvl w:ilvl="5">
      <w:numFmt w:val="bullet"/>
      <w:lvlText w:val="•"/>
      <w:lvlJc w:val="left"/>
      <w:pPr>
        <w:ind w:left="5630" w:hanging="269"/>
      </w:pPr>
      <w:rPr>
        <w:rFonts w:hint="default"/>
        <w:lang w:eastAsia="en-US" w:bidi="ar-SA"/>
      </w:rPr>
    </w:lvl>
    <w:lvl w:ilvl="6">
      <w:numFmt w:val="bullet"/>
      <w:lvlText w:val="•"/>
      <w:lvlJc w:val="left"/>
      <w:pPr>
        <w:ind w:left="6640" w:hanging="269"/>
      </w:pPr>
      <w:rPr>
        <w:rFonts w:hint="default"/>
        <w:lang w:eastAsia="en-US" w:bidi="ar-SA"/>
      </w:rPr>
    </w:lvl>
    <w:lvl w:ilvl="7">
      <w:numFmt w:val="bullet"/>
      <w:lvlText w:val="•"/>
      <w:lvlJc w:val="left"/>
      <w:pPr>
        <w:ind w:left="7650" w:hanging="269"/>
      </w:pPr>
      <w:rPr>
        <w:rFonts w:hint="default"/>
        <w:lang w:eastAsia="en-US" w:bidi="ar-SA"/>
      </w:rPr>
    </w:lvl>
    <w:lvl w:ilvl="8">
      <w:numFmt w:val="bullet"/>
      <w:lvlText w:val="•"/>
      <w:lvlJc w:val="left"/>
      <w:pPr>
        <w:ind w:left="8660" w:hanging="269"/>
      </w:pPr>
      <w:rPr>
        <w:rFonts w:hint="default"/>
        <w:lang w:eastAsia="en-US" w:bidi="ar-SA"/>
      </w:rPr>
    </w:lvl>
  </w:abstractNum>
  <w:abstractNum w:abstractNumId="31" w15:restartNumberingAfterBreak="0">
    <w:nsid w:val="629F7852"/>
    <w:multiLevelType w:val="multilevel"/>
    <w:tmpl w:val="629F7852"/>
    <w:lvl w:ilvl="0">
      <w:start w:val="1"/>
      <w:numFmt w:val="decimal"/>
      <w:lvlText w:val="%1."/>
      <w:lvlJc w:val="left"/>
      <w:pPr>
        <w:ind w:left="580" w:hanging="269"/>
      </w:pPr>
      <w:rPr>
        <w:rFonts w:ascii="Times New Roman" w:eastAsia="Times New Roman" w:hAnsi="Times New Roman" w:cs="Times New Roman" w:hint="default"/>
        <w:spacing w:val="0"/>
        <w:w w:val="95"/>
        <w:sz w:val="26"/>
        <w:szCs w:val="26"/>
        <w:lang w:eastAsia="en-US" w:bidi="ar-SA"/>
      </w:rPr>
    </w:lvl>
    <w:lvl w:ilvl="1">
      <w:numFmt w:val="bullet"/>
      <w:lvlText w:val="•"/>
      <w:lvlJc w:val="left"/>
      <w:pPr>
        <w:ind w:left="1590" w:hanging="269"/>
      </w:pPr>
      <w:rPr>
        <w:rFonts w:hint="default"/>
        <w:lang w:eastAsia="en-US" w:bidi="ar-SA"/>
      </w:rPr>
    </w:lvl>
    <w:lvl w:ilvl="2">
      <w:numFmt w:val="bullet"/>
      <w:lvlText w:val="•"/>
      <w:lvlJc w:val="left"/>
      <w:pPr>
        <w:ind w:left="2600" w:hanging="269"/>
      </w:pPr>
      <w:rPr>
        <w:rFonts w:hint="default"/>
        <w:lang w:eastAsia="en-US" w:bidi="ar-SA"/>
      </w:rPr>
    </w:lvl>
    <w:lvl w:ilvl="3">
      <w:numFmt w:val="bullet"/>
      <w:lvlText w:val="•"/>
      <w:lvlJc w:val="left"/>
      <w:pPr>
        <w:ind w:left="3610" w:hanging="269"/>
      </w:pPr>
      <w:rPr>
        <w:rFonts w:hint="default"/>
        <w:lang w:eastAsia="en-US" w:bidi="ar-SA"/>
      </w:rPr>
    </w:lvl>
    <w:lvl w:ilvl="4">
      <w:numFmt w:val="bullet"/>
      <w:lvlText w:val="•"/>
      <w:lvlJc w:val="left"/>
      <w:pPr>
        <w:ind w:left="4620" w:hanging="269"/>
      </w:pPr>
      <w:rPr>
        <w:rFonts w:hint="default"/>
        <w:lang w:eastAsia="en-US" w:bidi="ar-SA"/>
      </w:rPr>
    </w:lvl>
    <w:lvl w:ilvl="5">
      <w:numFmt w:val="bullet"/>
      <w:lvlText w:val="•"/>
      <w:lvlJc w:val="left"/>
      <w:pPr>
        <w:ind w:left="5630" w:hanging="269"/>
      </w:pPr>
      <w:rPr>
        <w:rFonts w:hint="default"/>
        <w:lang w:eastAsia="en-US" w:bidi="ar-SA"/>
      </w:rPr>
    </w:lvl>
    <w:lvl w:ilvl="6">
      <w:numFmt w:val="bullet"/>
      <w:lvlText w:val="•"/>
      <w:lvlJc w:val="left"/>
      <w:pPr>
        <w:ind w:left="6640" w:hanging="269"/>
      </w:pPr>
      <w:rPr>
        <w:rFonts w:hint="default"/>
        <w:lang w:eastAsia="en-US" w:bidi="ar-SA"/>
      </w:rPr>
    </w:lvl>
    <w:lvl w:ilvl="7">
      <w:numFmt w:val="bullet"/>
      <w:lvlText w:val="•"/>
      <w:lvlJc w:val="left"/>
      <w:pPr>
        <w:ind w:left="7650" w:hanging="269"/>
      </w:pPr>
      <w:rPr>
        <w:rFonts w:hint="default"/>
        <w:lang w:eastAsia="en-US" w:bidi="ar-SA"/>
      </w:rPr>
    </w:lvl>
    <w:lvl w:ilvl="8">
      <w:numFmt w:val="bullet"/>
      <w:lvlText w:val="•"/>
      <w:lvlJc w:val="left"/>
      <w:pPr>
        <w:ind w:left="8660" w:hanging="269"/>
      </w:pPr>
      <w:rPr>
        <w:rFonts w:hint="default"/>
        <w:lang w:eastAsia="en-US" w:bidi="ar-SA"/>
      </w:rPr>
    </w:lvl>
  </w:abstractNum>
  <w:abstractNum w:abstractNumId="32" w15:restartNumberingAfterBreak="0">
    <w:nsid w:val="72183CF9"/>
    <w:multiLevelType w:val="multilevel"/>
    <w:tmpl w:val="72183CF9"/>
    <w:lvl w:ilvl="0">
      <w:numFmt w:val="bullet"/>
      <w:lvlText w:val="-"/>
      <w:lvlJc w:val="left"/>
      <w:pPr>
        <w:ind w:left="580" w:hanging="269"/>
      </w:pPr>
      <w:rPr>
        <w:rFonts w:ascii="Times New Roman" w:eastAsia="Times New Roman" w:hAnsi="Times New Roman" w:cs="Times New Roman" w:hint="default"/>
        <w:w w:val="95"/>
        <w:sz w:val="26"/>
        <w:szCs w:val="26"/>
        <w:lang w:eastAsia="en-US" w:bidi="ar-SA"/>
      </w:rPr>
    </w:lvl>
    <w:lvl w:ilvl="1">
      <w:numFmt w:val="bullet"/>
      <w:lvlText w:val="•"/>
      <w:lvlJc w:val="left"/>
      <w:pPr>
        <w:ind w:left="1590" w:hanging="269"/>
      </w:pPr>
      <w:rPr>
        <w:rFonts w:hint="default"/>
        <w:lang w:eastAsia="en-US" w:bidi="ar-SA"/>
      </w:rPr>
    </w:lvl>
    <w:lvl w:ilvl="2">
      <w:numFmt w:val="bullet"/>
      <w:lvlText w:val="•"/>
      <w:lvlJc w:val="left"/>
      <w:pPr>
        <w:ind w:left="2600" w:hanging="269"/>
      </w:pPr>
      <w:rPr>
        <w:rFonts w:hint="default"/>
        <w:lang w:eastAsia="en-US" w:bidi="ar-SA"/>
      </w:rPr>
    </w:lvl>
    <w:lvl w:ilvl="3">
      <w:numFmt w:val="bullet"/>
      <w:lvlText w:val="•"/>
      <w:lvlJc w:val="left"/>
      <w:pPr>
        <w:ind w:left="3610" w:hanging="269"/>
      </w:pPr>
      <w:rPr>
        <w:rFonts w:hint="default"/>
        <w:lang w:eastAsia="en-US" w:bidi="ar-SA"/>
      </w:rPr>
    </w:lvl>
    <w:lvl w:ilvl="4">
      <w:numFmt w:val="bullet"/>
      <w:lvlText w:val="•"/>
      <w:lvlJc w:val="left"/>
      <w:pPr>
        <w:ind w:left="4620" w:hanging="269"/>
      </w:pPr>
      <w:rPr>
        <w:rFonts w:hint="default"/>
        <w:lang w:eastAsia="en-US" w:bidi="ar-SA"/>
      </w:rPr>
    </w:lvl>
    <w:lvl w:ilvl="5">
      <w:numFmt w:val="bullet"/>
      <w:lvlText w:val="•"/>
      <w:lvlJc w:val="left"/>
      <w:pPr>
        <w:ind w:left="5630" w:hanging="269"/>
      </w:pPr>
      <w:rPr>
        <w:rFonts w:hint="default"/>
        <w:lang w:eastAsia="en-US" w:bidi="ar-SA"/>
      </w:rPr>
    </w:lvl>
    <w:lvl w:ilvl="6">
      <w:numFmt w:val="bullet"/>
      <w:lvlText w:val="•"/>
      <w:lvlJc w:val="left"/>
      <w:pPr>
        <w:ind w:left="6640" w:hanging="269"/>
      </w:pPr>
      <w:rPr>
        <w:rFonts w:hint="default"/>
        <w:lang w:eastAsia="en-US" w:bidi="ar-SA"/>
      </w:rPr>
    </w:lvl>
    <w:lvl w:ilvl="7">
      <w:numFmt w:val="bullet"/>
      <w:lvlText w:val="•"/>
      <w:lvlJc w:val="left"/>
      <w:pPr>
        <w:ind w:left="7650" w:hanging="269"/>
      </w:pPr>
      <w:rPr>
        <w:rFonts w:hint="default"/>
        <w:lang w:eastAsia="en-US" w:bidi="ar-SA"/>
      </w:rPr>
    </w:lvl>
    <w:lvl w:ilvl="8">
      <w:numFmt w:val="bullet"/>
      <w:lvlText w:val="•"/>
      <w:lvlJc w:val="left"/>
      <w:pPr>
        <w:ind w:left="8660" w:hanging="269"/>
      </w:pPr>
      <w:rPr>
        <w:rFonts w:hint="default"/>
        <w:lang w:eastAsia="en-US" w:bidi="ar-SA"/>
      </w:rPr>
    </w:lvl>
  </w:abstractNum>
  <w:abstractNum w:abstractNumId="33" w15:restartNumberingAfterBreak="0">
    <w:nsid w:val="77ECEA79"/>
    <w:multiLevelType w:val="multilevel"/>
    <w:tmpl w:val="77ECEA79"/>
    <w:lvl w:ilvl="0">
      <w:start w:val="1"/>
      <w:numFmt w:val="lowerLetter"/>
      <w:lvlText w:val="%1)"/>
      <w:lvlJc w:val="left"/>
      <w:pPr>
        <w:ind w:left="849" w:hanging="269"/>
      </w:pPr>
      <w:rPr>
        <w:rFonts w:ascii="Times New Roman" w:eastAsia="Times New Roman" w:hAnsi="Times New Roman" w:cs="Times New Roman" w:hint="default"/>
        <w:w w:val="99"/>
        <w:sz w:val="26"/>
        <w:szCs w:val="26"/>
        <w:lang w:eastAsia="en-US" w:bidi="ar-SA"/>
      </w:rPr>
    </w:lvl>
    <w:lvl w:ilvl="1">
      <w:numFmt w:val="bullet"/>
      <w:lvlText w:val="•"/>
      <w:lvlJc w:val="left"/>
      <w:pPr>
        <w:ind w:left="1824" w:hanging="269"/>
      </w:pPr>
      <w:rPr>
        <w:rFonts w:hint="default"/>
        <w:lang w:eastAsia="en-US" w:bidi="ar-SA"/>
      </w:rPr>
    </w:lvl>
    <w:lvl w:ilvl="2">
      <w:numFmt w:val="bullet"/>
      <w:lvlText w:val="•"/>
      <w:lvlJc w:val="left"/>
      <w:pPr>
        <w:ind w:left="2808" w:hanging="269"/>
      </w:pPr>
      <w:rPr>
        <w:rFonts w:hint="default"/>
        <w:lang w:eastAsia="en-US" w:bidi="ar-SA"/>
      </w:rPr>
    </w:lvl>
    <w:lvl w:ilvl="3">
      <w:numFmt w:val="bullet"/>
      <w:lvlText w:val="•"/>
      <w:lvlJc w:val="left"/>
      <w:pPr>
        <w:ind w:left="3792" w:hanging="269"/>
      </w:pPr>
      <w:rPr>
        <w:rFonts w:hint="default"/>
        <w:lang w:eastAsia="en-US" w:bidi="ar-SA"/>
      </w:rPr>
    </w:lvl>
    <w:lvl w:ilvl="4">
      <w:numFmt w:val="bullet"/>
      <w:lvlText w:val="•"/>
      <w:lvlJc w:val="left"/>
      <w:pPr>
        <w:ind w:left="4776" w:hanging="269"/>
      </w:pPr>
      <w:rPr>
        <w:rFonts w:hint="default"/>
        <w:lang w:eastAsia="en-US" w:bidi="ar-SA"/>
      </w:rPr>
    </w:lvl>
    <w:lvl w:ilvl="5">
      <w:numFmt w:val="bullet"/>
      <w:lvlText w:val="•"/>
      <w:lvlJc w:val="left"/>
      <w:pPr>
        <w:ind w:left="5760" w:hanging="269"/>
      </w:pPr>
      <w:rPr>
        <w:rFonts w:hint="default"/>
        <w:lang w:eastAsia="en-US" w:bidi="ar-SA"/>
      </w:rPr>
    </w:lvl>
    <w:lvl w:ilvl="6">
      <w:numFmt w:val="bullet"/>
      <w:lvlText w:val="•"/>
      <w:lvlJc w:val="left"/>
      <w:pPr>
        <w:ind w:left="6744" w:hanging="269"/>
      </w:pPr>
      <w:rPr>
        <w:rFonts w:hint="default"/>
        <w:lang w:eastAsia="en-US" w:bidi="ar-SA"/>
      </w:rPr>
    </w:lvl>
    <w:lvl w:ilvl="7">
      <w:numFmt w:val="bullet"/>
      <w:lvlText w:val="•"/>
      <w:lvlJc w:val="left"/>
      <w:pPr>
        <w:ind w:left="7728" w:hanging="269"/>
      </w:pPr>
      <w:rPr>
        <w:rFonts w:hint="default"/>
        <w:lang w:eastAsia="en-US" w:bidi="ar-SA"/>
      </w:rPr>
    </w:lvl>
    <w:lvl w:ilvl="8">
      <w:numFmt w:val="bullet"/>
      <w:lvlText w:val="•"/>
      <w:lvlJc w:val="left"/>
      <w:pPr>
        <w:ind w:left="8712" w:hanging="269"/>
      </w:pPr>
      <w:rPr>
        <w:rFonts w:hint="default"/>
        <w:lang w:eastAsia="en-US" w:bidi="ar-SA"/>
      </w:rPr>
    </w:lvl>
  </w:abstractNum>
  <w:abstractNum w:abstractNumId="34" w15:restartNumberingAfterBreak="0">
    <w:nsid w:val="7C246926"/>
    <w:multiLevelType w:val="multilevel"/>
    <w:tmpl w:val="7C246926"/>
    <w:lvl w:ilvl="0">
      <w:start w:val="1"/>
      <w:numFmt w:val="lowerLetter"/>
      <w:lvlText w:val="%1)"/>
      <w:lvlJc w:val="left"/>
      <w:pPr>
        <w:ind w:left="849" w:hanging="269"/>
      </w:pPr>
      <w:rPr>
        <w:rFonts w:ascii="Times New Roman" w:eastAsia="Times New Roman" w:hAnsi="Times New Roman" w:cs="Times New Roman" w:hint="default"/>
        <w:spacing w:val="0"/>
        <w:w w:val="95"/>
        <w:sz w:val="26"/>
        <w:szCs w:val="26"/>
        <w:lang w:eastAsia="en-US" w:bidi="ar-SA"/>
      </w:rPr>
    </w:lvl>
    <w:lvl w:ilvl="1">
      <w:numFmt w:val="bullet"/>
      <w:lvlText w:val="•"/>
      <w:lvlJc w:val="left"/>
      <w:pPr>
        <w:ind w:left="1824" w:hanging="269"/>
      </w:pPr>
      <w:rPr>
        <w:rFonts w:hint="default"/>
        <w:lang w:eastAsia="en-US" w:bidi="ar-SA"/>
      </w:rPr>
    </w:lvl>
    <w:lvl w:ilvl="2">
      <w:numFmt w:val="bullet"/>
      <w:lvlText w:val="•"/>
      <w:lvlJc w:val="left"/>
      <w:pPr>
        <w:ind w:left="2808" w:hanging="269"/>
      </w:pPr>
      <w:rPr>
        <w:rFonts w:hint="default"/>
        <w:lang w:eastAsia="en-US" w:bidi="ar-SA"/>
      </w:rPr>
    </w:lvl>
    <w:lvl w:ilvl="3">
      <w:numFmt w:val="bullet"/>
      <w:lvlText w:val="•"/>
      <w:lvlJc w:val="left"/>
      <w:pPr>
        <w:ind w:left="3792" w:hanging="269"/>
      </w:pPr>
      <w:rPr>
        <w:rFonts w:hint="default"/>
        <w:lang w:eastAsia="en-US" w:bidi="ar-SA"/>
      </w:rPr>
    </w:lvl>
    <w:lvl w:ilvl="4">
      <w:numFmt w:val="bullet"/>
      <w:lvlText w:val="•"/>
      <w:lvlJc w:val="left"/>
      <w:pPr>
        <w:ind w:left="4776" w:hanging="269"/>
      </w:pPr>
      <w:rPr>
        <w:rFonts w:hint="default"/>
        <w:lang w:eastAsia="en-US" w:bidi="ar-SA"/>
      </w:rPr>
    </w:lvl>
    <w:lvl w:ilvl="5">
      <w:numFmt w:val="bullet"/>
      <w:lvlText w:val="•"/>
      <w:lvlJc w:val="left"/>
      <w:pPr>
        <w:ind w:left="5760" w:hanging="269"/>
      </w:pPr>
      <w:rPr>
        <w:rFonts w:hint="default"/>
        <w:lang w:eastAsia="en-US" w:bidi="ar-SA"/>
      </w:rPr>
    </w:lvl>
    <w:lvl w:ilvl="6">
      <w:numFmt w:val="bullet"/>
      <w:lvlText w:val="•"/>
      <w:lvlJc w:val="left"/>
      <w:pPr>
        <w:ind w:left="6744" w:hanging="269"/>
      </w:pPr>
      <w:rPr>
        <w:rFonts w:hint="default"/>
        <w:lang w:eastAsia="en-US" w:bidi="ar-SA"/>
      </w:rPr>
    </w:lvl>
    <w:lvl w:ilvl="7">
      <w:numFmt w:val="bullet"/>
      <w:lvlText w:val="•"/>
      <w:lvlJc w:val="left"/>
      <w:pPr>
        <w:ind w:left="7728" w:hanging="269"/>
      </w:pPr>
      <w:rPr>
        <w:rFonts w:hint="default"/>
        <w:lang w:eastAsia="en-US" w:bidi="ar-SA"/>
      </w:rPr>
    </w:lvl>
    <w:lvl w:ilvl="8">
      <w:numFmt w:val="bullet"/>
      <w:lvlText w:val="•"/>
      <w:lvlJc w:val="left"/>
      <w:pPr>
        <w:ind w:left="8712" w:hanging="269"/>
      </w:pPr>
      <w:rPr>
        <w:rFonts w:hint="default"/>
        <w:lang w:eastAsia="en-US" w:bidi="ar-SA"/>
      </w:rPr>
    </w:lvl>
  </w:abstractNum>
  <w:num w:numId="1" w16cid:durableId="643389560">
    <w:abstractNumId w:val="10"/>
  </w:num>
  <w:num w:numId="2" w16cid:durableId="1170289082">
    <w:abstractNumId w:val="7"/>
  </w:num>
  <w:num w:numId="3" w16cid:durableId="1922833166">
    <w:abstractNumId w:val="28"/>
  </w:num>
  <w:num w:numId="4" w16cid:durableId="300380630">
    <w:abstractNumId w:val="5"/>
  </w:num>
  <w:num w:numId="5" w16cid:durableId="1816868483">
    <w:abstractNumId w:val="3"/>
  </w:num>
  <w:num w:numId="6" w16cid:durableId="1943026965">
    <w:abstractNumId w:val="12"/>
  </w:num>
  <w:num w:numId="7" w16cid:durableId="535045578">
    <w:abstractNumId w:val="17"/>
  </w:num>
  <w:num w:numId="8" w16cid:durableId="1976985513">
    <w:abstractNumId w:val="32"/>
  </w:num>
  <w:num w:numId="9" w16cid:durableId="131145369">
    <w:abstractNumId w:val="11"/>
  </w:num>
  <w:num w:numId="10" w16cid:durableId="406733316">
    <w:abstractNumId w:val="0"/>
  </w:num>
  <w:num w:numId="11" w16cid:durableId="1372996485">
    <w:abstractNumId w:val="18"/>
  </w:num>
  <w:num w:numId="12" w16cid:durableId="182281393">
    <w:abstractNumId w:val="29"/>
  </w:num>
  <w:num w:numId="13" w16cid:durableId="361174289">
    <w:abstractNumId w:val="6"/>
  </w:num>
  <w:num w:numId="14" w16cid:durableId="1688554344">
    <w:abstractNumId w:val="27"/>
  </w:num>
  <w:num w:numId="15" w16cid:durableId="178349989">
    <w:abstractNumId w:val="9"/>
  </w:num>
  <w:num w:numId="16" w16cid:durableId="1607888712">
    <w:abstractNumId w:val="16"/>
  </w:num>
  <w:num w:numId="17" w16cid:durableId="1710451011">
    <w:abstractNumId w:val="14"/>
  </w:num>
  <w:num w:numId="18" w16cid:durableId="12079363">
    <w:abstractNumId w:val="8"/>
  </w:num>
  <w:num w:numId="19" w16cid:durableId="893393817">
    <w:abstractNumId w:val="1"/>
  </w:num>
  <w:num w:numId="20" w16cid:durableId="1671830467">
    <w:abstractNumId w:val="26"/>
  </w:num>
  <w:num w:numId="21" w16cid:durableId="1285697569">
    <w:abstractNumId w:val="30"/>
  </w:num>
  <w:num w:numId="22" w16cid:durableId="347487033">
    <w:abstractNumId w:val="13"/>
  </w:num>
  <w:num w:numId="23" w16cid:durableId="1048996611">
    <w:abstractNumId w:val="24"/>
  </w:num>
  <w:num w:numId="24" w16cid:durableId="728498347">
    <w:abstractNumId w:val="2"/>
  </w:num>
  <w:num w:numId="25" w16cid:durableId="1502238045">
    <w:abstractNumId w:val="34"/>
  </w:num>
  <w:num w:numId="26" w16cid:durableId="220096036">
    <w:abstractNumId w:val="33"/>
  </w:num>
  <w:num w:numId="27" w16cid:durableId="1214733000">
    <w:abstractNumId w:val="4"/>
  </w:num>
  <w:num w:numId="28" w16cid:durableId="2071032959">
    <w:abstractNumId w:val="31"/>
  </w:num>
  <w:num w:numId="29" w16cid:durableId="1703628843">
    <w:abstractNumId w:val="19"/>
  </w:num>
  <w:num w:numId="30" w16cid:durableId="993681601">
    <w:abstractNumId w:val="20"/>
  </w:num>
  <w:num w:numId="31" w16cid:durableId="36588034">
    <w:abstractNumId w:val="22"/>
  </w:num>
  <w:num w:numId="32" w16cid:durableId="1793130516">
    <w:abstractNumId w:val="25"/>
  </w:num>
  <w:num w:numId="33" w16cid:durableId="842166999">
    <w:abstractNumId w:val="23"/>
  </w:num>
  <w:num w:numId="34" w16cid:durableId="524516796">
    <w:abstractNumId w:val="21"/>
  </w:num>
  <w:num w:numId="35" w16cid:durableId="3829432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AD2"/>
    <w:rsid w:val="00057A2B"/>
    <w:rsid w:val="000807D9"/>
    <w:rsid w:val="000D0BBC"/>
    <w:rsid w:val="00162FE1"/>
    <w:rsid w:val="00192856"/>
    <w:rsid w:val="00257FB2"/>
    <w:rsid w:val="002834B8"/>
    <w:rsid w:val="00364A3E"/>
    <w:rsid w:val="0039211B"/>
    <w:rsid w:val="003C5EF0"/>
    <w:rsid w:val="00400018"/>
    <w:rsid w:val="00401A5F"/>
    <w:rsid w:val="005177B6"/>
    <w:rsid w:val="005877CB"/>
    <w:rsid w:val="005D7DF0"/>
    <w:rsid w:val="005F4207"/>
    <w:rsid w:val="006B3622"/>
    <w:rsid w:val="006E55D4"/>
    <w:rsid w:val="00794AD2"/>
    <w:rsid w:val="00856CE0"/>
    <w:rsid w:val="00925985"/>
    <w:rsid w:val="009C0B2F"/>
    <w:rsid w:val="009D0E71"/>
    <w:rsid w:val="00A65138"/>
    <w:rsid w:val="00A91AFD"/>
    <w:rsid w:val="00AC6B31"/>
    <w:rsid w:val="00AE3146"/>
    <w:rsid w:val="00B50FE7"/>
    <w:rsid w:val="00B94827"/>
    <w:rsid w:val="00BD5569"/>
    <w:rsid w:val="00C624C0"/>
    <w:rsid w:val="00D06B8B"/>
    <w:rsid w:val="00E30486"/>
    <w:rsid w:val="00EA5770"/>
    <w:rsid w:val="00EC31C8"/>
    <w:rsid w:val="00F00C51"/>
    <w:rsid w:val="00F4290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8989E"/>
  <w15:chartTrackingRefBased/>
  <w15:docId w15:val="{7D1F4995-302B-A746-8893-09A3F99C9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92856"/>
    <w:pPr>
      <w:widowControl w:val="0"/>
      <w:autoSpaceDE w:val="0"/>
      <w:autoSpaceDN w:val="0"/>
    </w:pPr>
    <w:rPr>
      <w:rFonts w:ascii="Times New Roman" w:eastAsia="Times New Roman" w:hAnsi="Times New Roman" w:cs="Times New Roman"/>
      <w:sz w:val="22"/>
      <w:szCs w:val="22"/>
      <w:lang w:val="en-US"/>
    </w:rPr>
  </w:style>
  <w:style w:type="paragraph" w:styleId="Heading1">
    <w:name w:val="heading 1"/>
    <w:basedOn w:val="Normal"/>
    <w:next w:val="Normal"/>
    <w:link w:val="Heading1Char"/>
    <w:uiPriority w:val="1"/>
    <w:qFormat/>
    <w:rsid w:val="00192856"/>
    <w:pPr>
      <w:ind w:left="580"/>
      <w:outlineLvl w:val="0"/>
    </w:pPr>
    <w:rPr>
      <w:b/>
      <w:bCs/>
      <w:sz w:val="26"/>
      <w:szCs w:val="26"/>
    </w:rPr>
  </w:style>
  <w:style w:type="paragraph" w:styleId="Heading2">
    <w:name w:val="heading 2"/>
    <w:basedOn w:val="Normal"/>
    <w:next w:val="Normal"/>
    <w:link w:val="Heading2Char"/>
    <w:uiPriority w:val="9"/>
    <w:semiHidden/>
    <w:unhideWhenUsed/>
    <w:qFormat/>
    <w:rsid w:val="000807D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6513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92856"/>
    <w:rPr>
      <w:rFonts w:ascii="Times New Roman" w:eastAsia="Times New Roman" w:hAnsi="Times New Roman" w:cs="Times New Roman"/>
      <w:b/>
      <w:bCs/>
      <w:sz w:val="26"/>
      <w:szCs w:val="26"/>
      <w:lang w:val="en-US"/>
    </w:rPr>
  </w:style>
  <w:style w:type="paragraph" w:styleId="BalloonText">
    <w:name w:val="Balloon Text"/>
    <w:basedOn w:val="Normal"/>
    <w:link w:val="BalloonTextChar"/>
    <w:qFormat/>
    <w:rsid w:val="00192856"/>
    <w:rPr>
      <w:rFonts w:ascii="Tahoma" w:hAnsi="Tahoma" w:cs="Tahoma"/>
      <w:sz w:val="16"/>
      <w:szCs w:val="16"/>
    </w:rPr>
  </w:style>
  <w:style w:type="character" w:customStyle="1" w:styleId="BalloonTextChar">
    <w:name w:val="Balloon Text Char"/>
    <w:basedOn w:val="DefaultParagraphFont"/>
    <w:link w:val="BalloonText"/>
    <w:qFormat/>
    <w:rsid w:val="00192856"/>
    <w:rPr>
      <w:rFonts w:ascii="Tahoma" w:eastAsia="Times New Roman" w:hAnsi="Tahoma" w:cs="Tahoma"/>
      <w:sz w:val="16"/>
      <w:szCs w:val="16"/>
      <w:lang w:val="en-US"/>
    </w:rPr>
  </w:style>
  <w:style w:type="paragraph" w:styleId="BodyText">
    <w:name w:val="Body Text"/>
    <w:basedOn w:val="Normal"/>
    <w:link w:val="BodyTextChar"/>
    <w:uiPriority w:val="1"/>
    <w:qFormat/>
    <w:rsid w:val="00192856"/>
    <w:pPr>
      <w:ind w:left="580"/>
    </w:pPr>
    <w:rPr>
      <w:sz w:val="26"/>
      <w:szCs w:val="26"/>
    </w:rPr>
  </w:style>
  <w:style w:type="character" w:customStyle="1" w:styleId="BodyTextChar">
    <w:name w:val="Body Text Char"/>
    <w:basedOn w:val="DefaultParagraphFont"/>
    <w:link w:val="BodyText"/>
    <w:uiPriority w:val="1"/>
    <w:rsid w:val="00192856"/>
    <w:rPr>
      <w:rFonts w:ascii="Times New Roman" w:eastAsia="Times New Roman" w:hAnsi="Times New Roman" w:cs="Times New Roman"/>
      <w:sz w:val="26"/>
      <w:szCs w:val="26"/>
      <w:lang w:val="en-US"/>
    </w:rPr>
  </w:style>
  <w:style w:type="character" w:styleId="CommentReference">
    <w:name w:val="annotation reference"/>
    <w:basedOn w:val="DefaultParagraphFont"/>
    <w:qFormat/>
    <w:rsid w:val="00192856"/>
    <w:rPr>
      <w:sz w:val="16"/>
      <w:szCs w:val="16"/>
    </w:rPr>
  </w:style>
  <w:style w:type="paragraph" w:styleId="CommentText">
    <w:name w:val="annotation text"/>
    <w:basedOn w:val="Normal"/>
    <w:link w:val="CommentTextChar"/>
    <w:qFormat/>
    <w:rsid w:val="00192856"/>
    <w:rPr>
      <w:sz w:val="20"/>
      <w:szCs w:val="20"/>
    </w:rPr>
  </w:style>
  <w:style w:type="character" w:customStyle="1" w:styleId="CommentTextChar">
    <w:name w:val="Comment Text Char"/>
    <w:basedOn w:val="DefaultParagraphFont"/>
    <w:link w:val="CommentText"/>
    <w:qFormat/>
    <w:rsid w:val="00192856"/>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qFormat/>
    <w:rsid w:val="00192856"/>
    <w:rPr>
      <w:b/>
      <w:bCs/>
    </w:rPr>
  </w:style>
  <w:style w:type="character" w:customStyle="1" w:styleId="CommentSubjectChar">
    <w:name w:val="Comment Subject Char"/>
    <w:basedOn w:val="CommentTextChar"/>
    <w:link w:val="CommentSubject"/>
    <w:rsid w:val="00192856"/>
    <w:rPr>
      <w:rFonts w:ascii="Times New Roman" w:eastAsia="Times New Roman" w:hAnsi="Times New Roman" w:cs="Times New Roman"/>
      <w:b/>
      <w:bCs/>
      <w:sz w:val="20"/>
      <w:szCs w:val="20"/>
      <w:lang w:val="en-US"/>
    </w:rPr>
  </w:style>
  <w:style w:type="paragraph" w:styleId="Header">
    <w:name w:val="header"/>
    <w:basedOn w:val="Normal"/>
    <w:link w:val="HeaderChar"/>
    <w:rsid w:val="00192856"/>
    <w:pPr>
      <w:tabs>
        <w:tab w:val="center" w:pos="4153"/>
        <w:tab w:val="right" w:pos="8306"/>
      </w:tabs>
      <w:snapToGrid w:val="0"/>
    </w:pPr>
    <w:rPr>
      <w:sz w:val="18"/>
      <w:szCs w:val="18"/>
    </w:rPr>
  </w:style>
  <w:style w:type="character" w:customStyle="1" w:styleId="HeaderChar">
    <w:name w:val="Header Char"/>
    <w:basedOn w:val="DefaultParagraphFont"/>
    <w:link w:val="Header"/>
    <w:rsid w:val="00192856"/>
    <w:rPr>
      <w:rFonts w:ascii="Times New Roman" w:eastAsia="Times New Roman" w:hAnsi="Times New Roman" w:cs="Times New Roman"/>
      <w:sz w:val="18"/>
      <w:szCs w:val="18"/>
      <w:lang w:val="en-US"/>
    </w:rPr>
  </w:style>
  <w:style w:type="paragraph" w:styleId="NormalWeb">
    <w:name w:val="Normal (Web)"/>
    <w:uiPriority w:val="99"/>
    <w:qFormat/>
    <w:rsid w:val="00192856"/>
    <w:pPr>
      <w:spacing w:beforeAutospacing="1" w:afterAutospacing="1"/>
    </w:pPr>
    <w:rPr>
      <w:rFonts w:ascii="Times New Roman" w:eastAsia="SimSun" w:hAnsi="Times New Roman" w:cs="Times New Roman"/>
      <w:lang w:val="en-US" w:eastAsia="zh-CN"/>
    </w:rPr>
  </w:style>
  <w:style w:type="paragraph" w:styleId="Title">
    <w:name w:val="Title"/>
    <w:basedOn w:val="Normal"/>
    <w:link w:val="TitleChar"/>
    <w:uiPriority w:val="1"/>
    <w:qFormat/>
    <w:rsid w:val="00192856"/>
    <w:pPr>
      <w:spacing w:before="1"/>
      <w:ind w:left="3010" w:right="2412"/>
      <w:jc w:val="center"/>
    </w:pPr>
    <w:rPr>
      <w:b/>
      <w:bCs/>
      <w:sz w:val="52"/>
      <w:szCs w:val="52"/>
    </w:rPr>
  </w:style>
  <w:style w:type="character" w:customStyle="1" w:styleId="TitleChar">
    <w:name w:val="Title Char"/>
    <w:basedOn w:val="DefaultParagraphFont"/>
    <w:link w:val="Title"/>
    <w:uiPriority w:val="1"/>
    <w:rsid w:val="00192856"/>
    <w:rPr>
      <w:rFonts w:ascii="Times New Roman" w:eastAsia="Times New Roman" w:hAnsi="Times New Roman" w:cs="Times New Roman"/>
      <w:b/>
      <w:bCs/>
      <w:sz w:val="52"/>
      <w:szCs w:val="52"/>
      <w:lang w:val="en-US"/>
    </w:rPr>
  </w:style>
  <w:style w:type="paragraph" w:styleId="TOC1">
    <w:name w:val="toc 1"/>
    <w:basedOn w:val="Normal"/>
    <w:next w:val="Normal"/>
    <w:uiPriority w:val="1"/>
    <w:qFormat/>
    <w:rsid w:val="00192856"/>
    <w:pPr>
      <w:spacing w:before="81"/>
      <w:ind w:left="580"/>
    </w:pPr>
    <w:rPr>
      <w:b/>
      <w:bCs/>
      <w:sz w:val="26"/>
      <w:szCs w:val="26"/>
    </w:rPr>
  </w:style>
  <w:style w:type="paragraph" w:styleId="TOC2">
    <w:name w:val="toc 2"/>
    <w:basedOn w:val="Normal"/>
    <w:next w:val="Normal"/>
    <w:uiPriority w:val="1"/>
    <w:qFormat/>
    <w:rsid w:val="00192856"/>
    <w:pPr>
      <w:spacing w:before="75"/>
      <w:ind w:left="1041"/>
    </w:pPr>
    <w:rPr>
      <w:sz w:val="26"/>
      <w:szCs w:val="26"/>
    </w:rPr>
  </w:style>
  <w:style w:type="table" w:customStyle="1" w:styleId="TableNormal1">
    <w:name w:val="Table Normal1"/>
    <w:uiPriority w:val="2"/>
    <w:semiHidden/>
    <w:unhideWhenUsed/>
    <w:qFormat/>
    <w:rsid w:val="00192856"/>
    <w:rPr>
      <w:sz w:val="20"/>
      <w:szCs w:val="20"/>
    </w:rPr>
    <w:tblPr>
      <w:tblCellMar>
        <w:top w:w="0" w:type="dxa"/>
        <w:left w:w="0" w:type="dxa"/>
        <w:bottom w:w="0" w:type="dxa"/>
        <w:right w:w="0" w:type="dxa"/>
      </w:tblCellMar>
    </w:tblPr>
  </w:style>
  <w:style w:type="paragraph" w:styleId="ListParagraph">
    <w:name w:val="List Paragraph"/>
    <w:basedOn w:val="Normal"/>
    <w:uiPriority w:val="1"/>
    <w:qFormat/>
    <w:rsid w:val="00192856"/>
    <w:pPr>
      <w:ind w:left="849" w:hanging="270"/>
    </w:pPr>
  </w:style>
  <w:style w:type="paragraph" w:customStyle="1" w:styleId="TableParagraph">
    <w:name w:val="Table Paragraph"/>
    <w:basedOn w:val="Normal"/>
    <w:uiPriority w:val="1"/>
    <w:qFormat/>
    <w:rsid w:val="00192856"/>
  </w:style>
  <w:style w:type="table" w:styleId="TableGrid">
    <w:name w:val="Table Grid"/>
    <w:basedOn w:val="TableNormal"/>
    <w:uiPriority w:val="39"/>
    <w:rsid w:val="003921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C6B31"/>
    <w:rPr>
      <w:b/>
      <w:bCs/>
    </w:rPr>
  </w:style>
  <w:style w:type="paragraph" w:styleId="Revision">
    <w:name w:val="Revision"/>
    <w:hidden/>
    <w:uiPriority w:val="99"/>
    <w:semiHidden/>
    <w:rsid w:val="00EC31C8"/>
    <w:rPr>
      <w:rFonts w:ascii="Times New Roman" w:eastAsia="Times New Roman" w:hAnsi="Times New Roman" w:cs="Times New Roman"/>
      <w:sz w:val="22"/>
      <w:szCs w:val="22"/>
      <w:lang w:val="en-US"/>
    </w:rPr>
  </w:style>
  <w:style w:type="paragraph" w:styleId="Footer">
    <w:name w:val="footer"/>
    <w:basedOn w:val="Normal"/>
    <w:link w:val="FooterChar"/>
    <w:uiPriority w:val="99"/>
    <w:unhideWhenUsed/>
    <w:rsid w:val="006B3622"/>
    <w:pPr>
      <w:tabs>
        <w:tab w:val="center" w:pos="4680"/>
        <w:tab w:val="right" w:pos="9360"/>
      </w:tabs>
    </w:pPr>
  </w:style>
  <w:style w:type="character" w:customStyle="1" w:styleId="FooterChar">
    <w:name w:val="Footer Char"/>
    <w:basedOn w:val="DefaultParagraphFont"/>
    <w:link w:val="Footer"/>
    <w:uiPriority w:val="99"/>
    <w:rsid w:val="006B3622"/>
    <w:rPr>
      <w:rFonts w:ascii="Times New Roman" w:eastAsia="Times New Roman" w:hAnsi="Times New Roman" w:cs="Times New Roman"/>
      <w:sz w:val="22"/>
      <w:szCs w:val="22"/>
      <w:lang w:val="en-US"/>
    </w:rPr>
  </w:style>
  <w:style w:type="character" w:styleId="PageNumber">
    <w:name w:val="page number"/>
    <w:basedOn w:val="DefaultParagraphFont"/>
    <w:uiPriority w:val="99"/>
    <w:semiHidden/>
    <w:unhideWhenUsed/>
    <w:rsid w:val="006B3622"/>
  </w:style>
  <w:style w:type="character" w:customStyle="1" w:styleId="Heading3Char">
    <w:name w:val="Heading 3 Char"/>
    <w:basedOn w:val="DefaultParagraphFont"/>
    <w:link w:val="Heading3"/>
    <w:uiPriority w:val="9"/>
    <w:semiHidden/>
    <w:rsid w:val="00A65138"/>
    <w:rPr>
      <w:rFonts w:asciiTheme="majorHAnsi" w:eastAsiaTheme="majorEastAsia" w:hAnsiTheme="majorHAnsi" w:cstheme="majorBidi"/>
      <w:color w:val="1F3763" w:themeColor="accent1" w:themeShade="7F"/>
      <w:lang w:val="en-US"/>
    </w:rPr>
  </w:style>
  <w:style w:type="character" w:customStyle="1" w:styleId="Heading2Char">
    <w:name w:val="Heading 2 Char"/>
    <w:basedOn w:val="DefaultParagraphFont"/>
    <w:link w:val="Heading2"/>
    <w:uiPriority w:val="9"/>
    <w:semiHidden/>
    <w:rsid w:val="000807D9"/>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62326">
      <w:bodyDiv w:val="1"/>
      <w:marLeft w:val="0"/>
      <w:marRight w:val="0"/>
      <w:marTop w:val="0"/>
      <w:marBottom w:val="0"/>
      <w:divBdr>
        <w:top w:val="none" w:sz="0" w:space="0" w:color="auto"/>
        <w:left w:val="none" w:sz="0" w:space="0" w:color="auto"/>
        <w:bottom w:val="none" w:sz="0" w:space="0" w:color="auto"/>
        <w:right w:val="none" w:sz="0" w:space="0" w:color="auto"/>
      </w:divBdr>
    </w:div>
    <w:div w:id="126363238">
      <w:bodyDiv w:val="1"/>
      <w:marLeft w:val="0"/>
      <w:marRight w:val="0"/>
      <w:marTop w:val="0"/>
      <w:marBottom w:val="0"/>
      <w:divBdr>
        <w:top w:val="none" w:sz="0" w:space="0" w:color="auto"/>
        <w:left w:val="none" w:sz="0" w:space="0" w:color="auto"/>
        <w:bottom w:val="none" w:sz="0" w:space="0" w:color="auto"/>
        <w:right w:val="none" w:sz="0" w:space="0" w:color="auto"/>
      </w:divBdr>
    </w:div>
    <w:div w:id="161748611">
      <w:bodyDiv w:val="1"/>
      <w:marLeft w:val="0"/>
      <w:marRight w:val="0"/>
      <w:marTop w:val="0"/>
      <w:marBottom w:val="0"/>
      <w:divBdr>
        <w:top w:val="none" w:sz="0" w:space="0" w:color="auto"/>
        <w:left w:val="none" w:sz="0" w:space="0" w:color="auto"/>
        <w:bottom w:val="none" w:sz="0" w:space="0" w:color="auto"/>
        <w:right w:val="none" w:sz="0" w:space="0" w:color="auto"/>
      </w:divBdr>
    </w:div>
    <w:div w:id="192310030">
      <w:bodyDiv w:val="1"/>
      <w:marLeft w:val="0"/>
      <w:marRight w:val="0"/>
      <w:marTop w:val="0"/>
      <w:marBottom w:val="0"/>
      <w:divBdr>
        <w:top w:val="none" w:sz="0" w:space="0" w:color="auto"/>
        <w:left w:val="none" w:sz="0" w:space="0" w:color="auto"/>
        <w:bottom w:val="none" w:sz="0" w:space="0" w:color="auto"/>
        <w:right w:val="none" w:sz="0" w:space="0" w:color="auto"/>
      </w:divBdr>
    </w:div>
    <w:div w:id="211233174">
      <w:bodyDiv w:val="1"/>
      <w:marLeft w:val="0"/>
      <w:marRight w:val="0"/>
      <w:marTop w:val="0"/>
      <w:marBottom w:val="0"/>
      <w:divBdr>
        <w:top w:val="none" w:sz="0" w:space="0" w:color="auto"/>
        <w:left w:val="none" w:sz="0" w:space="0" w:color="auto"/>
        <w:bottom w:val="none" w:sz="0" w:space="0" w:color="auto"/>
        <w:right w:val="none" w:sz="0" w:space="0" w:color="auto"/>
      </w:divBdr>
    </w:div>
    <w:div w:id="229657545">
      <w:bodyDiv w:val="1"/>
      <w:marLeft w:val="0"/>
      <w:marRight w:val="0"/>
      <w:marTop w:val="0"/>
      <w:marBottom w:val="0"/>
      <w:divBdr>
        <w:top w:val="none" w:sz="0" w:space="0" w:color="auto"/>
        <w:left w:val="none" w:sz="0" w:space="0" w:color="auto"/>
        <w:bottom w:val="none" w:sz="0" w:space="0" w:color="auto"/>
        <w:right w:val="none" w:sz="0" w:space="0" w:color="auto"/>
      </w:divBdr>
    </w:div>
    <w:div w:id="264532981">
      <w:bodyDiv w:val="1"/>
      <w:marLeft w:val="0"/>
      <w:marRight w:val="0"/>
      <w:marTop w:val="0"/>
      <w:marBottom w:val="0"/>
      <w:divBdr>
        <w:top w:val="none" w:sz="0" w:space="0" w:color="auto"/>
        <w:left w:val="none" w:sz="0" w:space="0" w:color="auto"/>
        <w:bottom w:val="none" w:sz="0" w:space="0" w:color="auto"/>
        <w:right w:val="none" w:sz="0" w:space="0" w:color="auto"/>
      </w:divBdr>
    </w:div>
    <w:div w:id="266619568">
      <w:bodyDiv w:val="1"/>
      <w:marLeft w:val="0"/>
      <w:marRight w:val="0"/>
      <w:marTop w:val="0"/>
      <w:marBottom w:val="0"/>
      <w:divBdr>
        <w:top w:val="none" w:sz="0" w:space="0" w:color="auto"/>
        <w:left w:val="none" w:sz="0" w:space="0" w:color="auto"/>
        <w:bottom w:val="none" w:sz="0" w:space="0" w:color="auto"/>
        <w:right w:val="none" w:sz="0" w:space="0" w:color="auto"/>
      </w:divBdr>
    </w:div>
    <w:div w:id="293029812">
      <w:bodyDiv w:val="1"/>
      <w:marLeft w:val="0"/>
      <w:marRight w:val="0"/>
      <w:marTop w:val="0"/>
      <w:marBottom w:val="0"/>
      <w:divBdr>
        <w:top w:val="none" w:sz="0" w:space="0" w:color="auto"/>
        <w:left w:val="none" w:sz="0" w:space="0" w:color="auto"/>
        <w:bottom w:val="none" w:sz="0" w:space="0" w:color="auto"/>
        <w:right w:val="none" w:sz="0" w:space="0" w:color="auto"/>
      </w:divBdr>
    </w:div>
    <w:div w:id="300615180">
      <w:bodyDiv w:val="1"/>
      <w:marLeft w:val="0"/>
      <w:marRight w:val="0"/>
      <w:marTop w:val="0"/>
      <w:marBottom w:val="0"/>
      <w:divBdr>
        <w:top w:val="none" w:sz="0" w:space="0" w:color="auto"/>
        <w:left w:val="none" w:sz="0" w:space="0" w:color="auto"/>
        <w:bottom w:val="none" w:sz="0" w:space="0" w:color="auto"/>
        <w:right w:val="none" w:sz="0" w:space="0" w:color="auto"/>
      </w:divBdr>
    </w:div>
    <w:div w:id="422336976">
      <w:bodyDiv w:val="1"/>
      <w:marLeft w:val="0"/>
      <w:marRight w:val="0"/>
      <w:marTop w:val="0"/>
      <w:marBottom w:val="0"/>
      <w:divBdr>
        <w:top w:val="none" w:sz="0" w:space="0" w:color="auto"/>
        <w:left w:val="none" w:sz="0" w:space="0" w:color="auto"/>
        <w:bottom w:val="none" w:sz="0" w:space="0" w:color="auto"/>
        <w:right w:val="none" w:sz="0" w:space="0" w:color="auto"/>
      </w:divBdr>
    </w:div>
    <w:div w:id="436607637">
      <w:bodyDiv w:val="1"/>
      <w:marLeft w:val="0"/>
      <w:marRight w:val="0"/>
      <w:marTop w:val="0"/>
      <w:marBottom w:val="0"/>
      <w:divBdr>
        <w:top w:val="none" w:sz="0" w:space="0" w:color="auto"/>
        <w:left w:val="none" w:sz="0" w:space="0" w:color="auto"/>
        <w:bottom w:val="none" w:sz="0" w:space="0" w:color="auto"/>
        <w:right w:val="none" w:sz="0" w:space="0" w:color="auto"/>
      </w:divBdr>
    </w:div>
    <w:div w:id="460265645">
      <w:bodyDiv w:val="1"/>
      <w:marLeft w:val="0"/>
      <w:marRight w:val="0"/>
      <w:marTop w:val="0"/>
      <w:marBottom w:val="0"/>
      <w:divBdr>
        <w:top w:val="none" w:sz="0" w:space="0" w:color="auto"/>
        <w:left w:val="none" w:sz="0" w:space="0" w:color="auto"/>
        <w:bottom w:val="none" w:sz="0" w:space="0" w:color="auto"/>
        <w:right w:val="none" w:sz="0" w:space="0" w:color="auto"/>
      </w:divBdr>
    </w:div>
    <w:div w:id="538854686">
      <w:bodyDiv w:val="1"/>
      <w:marLeft w:val="0"/>
      <w:marRight w:val="0"/>
      <w:marTop w:val="0"/>
      <w:marBottom w:val="0"/>
      <w:divBdr>
        <w:top w:val="none" w:sz="0" w:space="0" w:color="auto"/>
        <w:left w:val="none" w:sz="0" w:space="0" w:color="auto"/>
        <w:bottom w:val="none" w:sz="0" w:space="0" w:color="auto"/>
        <w:right w:val="none" w:sz="0" w:space="0" w:color="auto"/>
      </w:divBdr>
      <w:divsChild>
        <w:div w:id="1458451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383817">
      <w:bodyDiv w:val="1"/>
      <w:marLeft w:val="0"/>
      <w:marRight w:val="0"/>
      <w:marTop w:val="0"/>
      <w:marBottom w:val="0"/>
      <w:divBdr>
        <w:top w:val="none" w:sz="0" w:space="0" w:color="auto"/>
        <w:left w:val="none" w:sz="0" w:space="0" w:color="auto"/>
        <w:bottom w:val="none" w:sz="0" w:space="0" w:color="auto"/>
        <w:right w:val="none" w:sz="0" w:space="0" w:color="auto"/>
      </w:divBdr>
    </w:div>
    <w:div w:id="754672717">
      <w:bodyDiv w:val="1"/>
      <w:marLeft w:val="0"/>
      <w:marRight w:val="0"/>
      <w:marTop w:val="0"/>
      <w:marBottom w:val="0"/>
      <w:divBdr>
        <w:top w:val="none" w:sz="0" w:space="0" w:color="auto"/>
        <w:left w:val="none" w:sz="0" w:space="0" w:color="auto"/>
        <w:bottom w:val="none" w:sz="0" w:space="0" w:color="auto"/>
        <w:right w:val="none" w:sz="0" w:space="0" w:color="auto"/>
      </w:divBdr>
    </w:div>
    <w:div w:id="771818911">
      <w:bodyDiv w:val="1"/>
      <w:marLeft w:val="0"/>
      <w:marRight w:val="0"/>
      <w:marTop w:val="0"/>
      <w:marBottom w:val="0"/>
      <w:divBdr>
        <w:top w:val="none" w:sz="0" w:space="0" w:color="auto"/>
        <w:left w:val="none" w:sz="0" w:space="0" w:color="auto"/>
        <w:bottom w:val="none" w:sz="0" w:space="0" w:color="auto"/>
        <w:right w:val="none" w:sz="0" w:space="0" w:color="auto"/>
      </w:divBdr>
    </w:div>
    <w:div w:id="791510334">
      <w:bodyDiv w:val="1"/>
      <w:marLeft w:val="0"/>
      <w:marRight w:val="0"/>
      <w:marTop w:val="0"/>
      <w:marBottom w:val="0"/>
      <w:divBdr>
        <w:top w:val="none" w:sz="0" w:space="0" w:color="auto"/>
        <w:left w:val="none" w:sz="0" w:space="0" w:color="auto"/>
        <w:bottom w:val="none" w:sz="0" w:space="0" w:color="auto"/>
        <w:right w:val="none" w:sz="0" w:space="0" w:color="auto"/>
      </w:divBdr>
      <w:divsChild>
        <w:div w:id="983392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5362050">
      <w:bodyDiv w:val="1"/>
      <w:marLeft w:val="0"/>
      <w:marRight w:val="0"/>
      <w:marTop w:val="0"/>
      <w:marBottom w:val="0"/>
      <w:divBdr>
        <w:top w:val="none" w:sz="0" w:space="0" w:color="auto"/>
        <w:left w:val="none" w:sz="0" w:space="0" w:color="auto"/>
        <w:bottom w:val="none" w:sz="0" w:space="0" w:color="auto"/>
        <w:right w:val="none" w:sz="0" w:space="0" w:color="auto"/>
      </w:divBdr>
      <w:divsChild>
        <w:div w:id="206067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508953">
      <w:bodyDiv w:val="1"/>
      <w:marLeft w:val="0"/>
      <w:marRight w:val="0"/>
      <w:marTop w:val="0"/>
      <w:marBottom w:val="0"/>
      <w:divBdr>
        <w:top w:val="none" w:sz="0" w:space="0" w:color="auto"/>
        <w:left w:val="none" w:sz="0" w:space="0" w:color="auto"/>
        <w:bottom w:val="none" w:sz="0" w:space="0" w:color="auto"/>
        <w:right w:val="none" w:sz="0" w:space="0" w:color="auto"/>
      </w:divBdr>
    </w:div>
    <w:div w:id="1010327244">
      <w:bodyDiv w:val="1"/>
      <w:marLeft w:val="0"/>
      <w:marRight w:val="0"/>
      <w:marTop w:val="0"/>
      <w:marBottom w:val="0"/>
      <w:divBdr>
        <w:top w:val="none" w:sz="0" w:space="0" w:color="auto"/>
        <w:left w:val="none" w:sz="0" w:space="0" w:color="auto"/>
        <w:bottom w:val="none" w:sz="0" w:space="0" w:color="auto"/>
        <w:right w:val="none" w:sz="0" w:space="0" w:color="auto"/>
      </w:divBdr>
    </w:div>
    <w:div w:id="1089084670">
      <w:bodyDiv w:val="1"/>
      <w:marLeft w:val="0"/>
      <w:marRight w:val="0"/>
      <w:marTop w:val="0"/>
      <w:marBottom w:val="0"/>
      <w:divBdr>
        <w:top w:val="none" w:sz="0" w:space="0" w:color="auto"/>
        <w:left w:val="none" w:sz="0" w:space="0" w:color="auto"/>
        <w:bottom w:val="none" w:sz="0" w:space="0" w:color="auto"/>
        <w:right w:val="none" w:sz="0" w:space="0" w:color="auto"/>
      </w:divBdr>
    </w:div>
    <w:div w:id="1089811396">
      <w:bodyDiv w:val="1"/>
      <w:marLeft w:val="0"/>
      <w:marRight w:val="0"/>
      <w:marTop w:val="0"/>
      <w:marBottom w:val="0"/>
      <w:divBdr>
        <w:top w:val="none" w:sz="0" w:space="0" w:color="auto"/>
        <w:left w:val="none" w:sz="0" w:space="0" w:color="auto"/>
        <w:bottom w:val="none" w:sz="0" w:space="0" w:color="auto"/>
        <w:right w:val="none" w:sz="0" w:space="0" w:color="auto"/>
      </w:divBdr>
    </w:div>
    <w:div w:id="1093939733">
      <w:bodyDiv w:val="1"/>
      <w:marLeft w:val="0"/>
      <w:marRight w:val="0"/>
      <w:marTop w:val="0"/>
      <w:marBottom w:val="0"/>
      <w:divBdr>
        <w:top w:val="none" w:sz="0" w:space="0" w:color="auto"/>
        <w:left w:val="none" w:sz="0" w:space="0" w:color="auto"/>
        <w:bottom w:val="none" w:sz="0" w:space="0" w:color="auto"/>
        <w:right w:val="none" w:sz="0" w:space="0" w:color="auto"/>
      </w:divBdr>
    </w:div>
    <w:div w:id="1178423819">
      <w:bodyDiv w:val="1"/>
      <w:marLeft w:val="0"/>
      <w:marRight w:val="0"/>
      <w:marTop w:val="0"/>
      <w:marBottom w:val="0"/>
      <w:divBdr>
        <w:top w:val="none" w:sz="0" w:space="0" w:color="auto"/>
        <w:left w:val="none" w:sz="0" w:space="0" w:color="auto"/>
        <w:bottom w:val="none" w:sz="0" w:space="0" w:color="auto"/>
        <w:right w:val="none" w:sz="0" w:space="0" w:color="auto"/>
      </w:divBdr>
    </w:div>
    <w:div w:id="1214926376">
      <w:bodyDiv w:val="1"/>
      <w:marLeft w:val="0"/>
      <w:marRight w:val="0"/>
      <w:marTop w:val="0"/>
      <w:marBottom w:val="0"/>
      <w:divBdr>
        <w:top w:val="none" w:sz="0" w:space="0" w:color="auto"/>
        <w:left w:val="none" w:sz="0" w:space="0" w:color="auto"/>
        <w:bottom w:val="none" w:sz="0" w:space="0" w:color="auto"/>
        <w:right w:val="none" w:sz="0" w:space="0" w:color="auto"/>
      </w:divBdr>
    </w:div>
    <w:div w:id="1235506530">
      <w:bodyDiv w:val="1"/>
      <w:marLeft w:val="0"/>
      <w:marRight w:val="0"/>
      <w:marTop w:val="0"/>
      <w:marBottom w:val="0"/>
      <w:divBdr>
        <w:top w:val="none" w:sz="0" w:space="0" w:color="auto"/>
        <w:left w:val="none" w:sz="0" w:space="0" w:color="auto"/>
        <w:bottom w:val="none" w:sz="0" w:space="0" w:color="auto"/>
        <w:right w:val="none" w:sz="0" w:space="0" w:color="auto"/>
      </w:divBdr>
    </w:div>
    <w:div w:id="1239752401">
      <w:bodyDiv w:val="1"/>
      <w:marLeft w:val="0"/>
      <w:marRight w:val="0"/>
      <w:marTop w:val="0"/>
      <w:marBottom w:val="0"/>
      <w:divBdr>
        <w:top w:val="none" w:sz="0" w:space="0" w:color="auto"/>
        <w:left w:val="none" w:sz="0" w:space="0" w:color="auto"/>
        <w:bottom w:val="none" w:sz="0" w:space="0" w:color="auto"/>
        <w:right w:val="none" w:sz="0" w:space="0" w:color="auto"/>
      </w:divBdr>
    </w:div>
    <w:div w:id="1290820262">
      <w:bodyDiv w:val="1"/>
      <w:marLeft w:val="0"/>
      <w:marRight w:val="0"/>
      <w:marTop w:val="0"/>
      <w:marBottom w:val="0"/>
      <w:divBdr>
        <w:top w:val="none" w:sz="0" w:space="0" w:color="auto"/>
        <w:left w:val="none" w:sz="0" w:space="0" w:color="auto"/>
        <w:bottom w:val="none" w:sz="0" w:space="0" w:color="auto"/>
        <w:right w:val="none" w:sz="0" w:space="0" w:color="auto"/>
      </w:divBdr>
    </w:div>
    <w:div w:id="1325478385">
      <w:bodyDiv w:val="1"/>
      <w:marLeft w:val="0"/>
      <w:marRight w:val="0"/>
      <w:marTop w:val="0"/>
      <w:marBottom w:val="0"/>
      <w:divBdr>
        <w:top w:val="none" w:sz="0" w:space="0" w:color="auto"/>
        <w:left w:val="none" w:sz="0" w:space="0" w:color="auto"/>
        <w:bottom w:val="none" w:sz="0" w:space="0" w:color="auto"/>
        <w:right w:val="none" w:sz="0" w:space="0" w:color="auto"/>
      </w:divBdr>
    </w:div>
    <w:div w:id="1487669066">
      <w:bodyDiv w:val="1"/>
      <w:marLeft w:val="0"/>
      <w:marRight w:val="0"/>
      <w:marTop w:val="0"/>
      <w:marBottom w:val="0"/>
      <w:divBdr>
        <w:top w:val="none" w:sz="0" w:space="0" w:color="auto"/>
        <w:left w:val="none" w:sz="0" w:space="0" w:color="auto"/>
        <w:bottom w:val="none" w:sz="0" w:space="0" w:color="auto"/>
        <w:right w:val="none" w:sz="0" w:space="0" w:color="auto"/>
      </w:divBdr>
    </w:div>
    <w:div w:id="1630550850">
      <w:bodyDiv w:val="1"/>
      <w:marLeft w:val="0"/>
      <w:marRight w:val="0"/>
      <w:marTop w:val="0"/>
      <w:marBottom w:val="0"/>
      <w:divBdr>
        <w:top w:val="none" w:sz="0" w:space="0" w:color="auto"/>
        <w:left w:val="none" w:sz="0" w:space="0" w:color="auto"/>
        <w:bottom w:val="none" w:sz="0" w:space="0" w:color="auto"/>
        <w:right w:val="none" w:sz="0" w:space="0" w:color="auto"/>
      </w:divBdr>
    </w:div>
    <w:div w:id="1820918788">
      <w:bodyDiv w:val="1"/>
      <w:marLeft w:val="0"/>
      <w:marRight w:val="0"/>
      <w:marTop w:val="0"/>
      <w:marBottom w:val="0"/>
      <w:divBdr>
        <w:top w:val="none" w:sz="0" w:space="0" w:color="auto"/>
        <w:left w:val="none" w:sz="0" w:space="0" w:color="auto"/>
        <w:bottom w:val="none" w:sz="0" w:space="0" w:color="auto"/>
        <w:right w:val="none" w:sz="0" w:space="0" w:color="auto"/>
      </w:divBdr>
    </w:div>
    <w:div w:id="1954750963">
      <w:bodyDiv w:val="1"/>
      <w:marLeft w:val="0"/>
      <w:marRight w:val="0"/>
      <w:marTop w:val="0"/>
      <w:marBottom w:val="0"/>
      <w:divBdr>
        <w:top w:val="none" w:sz="0" w:space="0" w:color="auto"/>
        <w:left w:val="none" w:sz="0" w:space="0" w:color="auto"/>
        <w:bottom w:val="none" w:sz="0" w:space="0" w:color="auto"/>
        <w:right w:val="none" w:sz="0" w:space="0" w:color="auto"/>
      </w:divBdr>
    </w:div>
    <w:div w:id="1982223423">
      <w:bodyDiv w:val="1"/>
      <w:marLeft w:val="0"/>
      <w:marRight w:val="0"/>
      <w:marTop w:val="0"/>
      <w:marBottom w:val="0"/>
      <w:divBdr>
        <w:top w:val="none" w:sz="0" w:space="0" w:color="auto"/>
        <w:left w:val="none" w:sz="0" w:space="0" w:color="auto"/>
        <w:bottom w:val="none" w:sz="0" w:space="0" w:color="auto"/>
        <w:right w:val="none" w:sz="0" w:space="0" w:color="auto"/>
      </w:divBdr>
    </w:div>
    <w:div w:id="1989164899">
      <w:bodyDiv w:val="1"/>
      <w:marLeft w:val="0"/>
      <w:marRight w:val="0"/>
      <w:marTop w:val="0"/>
      <w:marBottom w:val="0"/>
      <w:divBdr>
        <w:top w:val="none" w:sz="0" w:space="0" w:color="auto"/>
        <w:left w:val="none" w:sz="0" w:space="0" w:color="auto"/>
        <w:bottom w:val="none" w:sz="0" w:space="0" w:color="auto"/>
        <w:right w:val="none" w:sz="0" w:space="0" w:color="auto"/>
      </w:divBdr>
    </w:div>
    <w:div w:id="2125804645">
      <w:bodyDiv w:val="1"/>
      <w:marLeft w:val="0"/>
      <w:marRight w:val="0"/>
      <w:marTop w:val="0"/>
      <w:marBottom w:val="0"/>
      <w:divBdr>
        <w:top w:val="none" w:sz="0" w:space="0" w:color="auto"/>
        <w:left w:val="none" w:sz="0" w:space="0" w:color="auto"/>
        <w:bottom w:val="none" w:sz="0" w:space="0" w:color="auto"/>
        <w:right w:val="none" w:sz="0" w:space="0" w:color="auto"/>
      </w:divBdr>
    </w:div>
    <w:div w:id="2137021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17</Pages>
  <Words>4123</Words>
  <Characters>23505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Giao</dc:creator>
  <cp:keywords/>
  <dc:description/>
  <cp:lastModifiedBy>Giang Giao</cp:lastModifiedBy>
  <cp:revision>84</cp:revision>
  <dcterms:created xsi:type="dcterms:W3CDTF">2026-01-14T02:55:00Z</dcterms:created>
  <dcterms:modified xsi:type="dcterms:W3CDTF">2026-02-06T06:12:00Z</dcterms:modified>
</cp:coreProperties>
</file>